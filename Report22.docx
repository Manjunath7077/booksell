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3">
      <w:pPr>
        <w:pStyle w:val="3"/>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jc w:val="center"/>
        <w:rPr>
          <w:rFonts w:hint="default" w:ascii="Times New Roman" w:hAnsi="Times New Roman" w:eastAsia="Google Sans Text" w:cs="Times New Roman"/>
          <w:b/>
          <w:i w:val="0"/>
          <w:color w:val="1B1C1D"/>
          <w:sz w:val="32"/>
          <w:szCs w:val="32"/>
        </w:rPr>
      </w:pPr>
      <w:r>
        <w:rPr>
          <w:rFonts w:hint="default" w:ascii="Times New Roman" w:hAnsi="Times New Roman" w:eastAsia="Google Sans Text" w:cs="Times New Roman"/>
          <w:b/>
          <w:i w:val="0"/>
          <w:color w:val="1B1C1D"/>
          <w:sz w:val="32"/>
          <w:szCs w:val="32"/>
          <w:rtl w:val="0"/>
        </w:rPr>
        <w:t>1. Introduction</w:t>
      </w:r>
    </w:p>
    <w:p w14:paraId="00000004">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1.1 Background and Motivation</w:t>
      </w:r>
    </w:p>
    <w:p w14:paraId="00000005">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In today's fast-paced digital landscape, computer science education has become integral to both personal and professional growth. E-learning platforms offer seamless access to educational content, facilitating efficient learning regardless of geographical distances. These platforms provide users with diverse features designed to enhance the learning experience, from basic course materials to interactive exercises and AI-powered assistance.</w:t>
      </w:r>
    </w:p>
    <w:p w14:paraId="00000006">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At the heart of any e-learning platform lies the core functionality of content delivery. Users can engage with courses individually or participate in group learning environments, fostering fluid and dynamic educational experiences. This approach to learning eliminates the barriers of time and space, allowing students to remain connected and engaged with course materials at all times.</w:t>
      </w:r>
    </w:p>
    <w:p w14:paraId="00000007">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Security and privacy are paramount in e-learning platforms, and user authentication and authorization mechanisms ensure that only authorized individuals have access to the platform. By verifying users' identities through credentials such as usernames and passwords, these applications safeguard user accounts and sensitive information from unauthorized access.</w:t>
      </w:r>
    </w:p>
    <w:p w14:paraId="00000008">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Course management is another crucial feature of e-learning platforms, allowing administrators to organize educational content for efficient learning. Users can access various courses, track their progress, and manage their learning paths, streamlining the process of skill acquisition and knowledge development.</w:t>
      </w:r>
    </w:p>
    <w:p w14:paraId="00000009">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Progress indicators provide users with valuable insights into their learning journey, displaying their course completion status in real-time. By indicating whether specific modules are completed, in progress, or not started, these indicators help users gauge their advancement and plan their studies effectively.</w:t>
      </w:r>
    </w:p>
    <w:p w14:paraId="0000000A">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E-learning platforms also offer additional features such as certificate generation, search functionality, and AI-powered learning assistance, further enhancing the user experience. Notifications alert users to new course materials or deadlines, while search functionality enables quick retrieval of specific topics and resources. AI assistants provide personalized guidance, helping users overcome learning challenges.</w:t>
      </w:r>
    </w:p>
    <w:p w14:paraId="67AA796F">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Text" w:cs="Times New Roman"/>
          <w:b/>
          <w:i w:val="0"/>
          <w:color w:val="1B1C1D"/>
          <w:sz w:val="28"/>
          <w:szCs w:val="28"/>
          <w:rtl w:val="0"/>
        </w:rPr>
      </w:pPr>
    </w:p>
    <w:p w14:paraId="1CE9F561">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Text" w:cs="Times New Roman"/>
          <w:b/>
          <w:i w:val="0"/>
          <w:color w:val="1B1C1D"/>
          <w:sz w:val="28"/>
          <w:szCs w:val="28"/>
          <w:rtl w:val="0"/>
        </w:rPr>
      </w:pPr>
    </w:p>
    <w:p w14:paraId="0000000B">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1.2 Objective</w:t>
      </w:r>
    </w:p>
    <w:p w14:paraId="0000000C">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objective of this project is to develop a comprehensive e-learning platform for computer science education that caters to the diverse learning needs of both students and professionals. This application aims to provide a seamless and efficient platform for educational content delivery, enabling users to engage with courses and track their progress with real-time feedback. Key functionalities include robust security and privacy measures through user authentication and authorization, efficient course management for streamlined learning, and progress tracking to display the real-time status of course completion. Additional features such as certificates, search functionality, and AI-powered learning assistance are integrated to enhance the overall user experience. Ultimately, this project seeks to create a versatile and user-friendly e-learning platform that fosters fluid learning and skill development, ensuring users remain connected, informed, and engaged in today's fast-paced digital landscape.</w:t>
      </w:r>
    </w:p>
    <w:p w14:paraId="0000000D">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1.3 Current Challenges in Computer Science Education</w:t>
      </w:r>
    </w:p>
    <w:p w14:paraId="0000000E">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Slow Knowledge Transfer: Traditional education suffers from slow curriculum updates and adaptation to industry needs. This lag undermines the purpose of education, leading to graduates with outdated skills and frustrations among employers.</w:t>
      </w:r>
    </w:p>
    <w:p w14:paraId="0000000F">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Inefficient Learning: Learning often happens in isolated environments where students cannot easily interact with instructors or peers, making the process slower and less effective due to outdated teaching methods and limited feedback channels.</w:t>
      </w:r>
    </w:p>
    <w:p w14:paraId="00000010">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No Progress Tracking: Without comprehensive progress tracking, learners cannot effectively gauge their advancement or identify areas needing improvement.</w:t>
      </w:r>
    </w:p>
    <w:p w14:paraId="00000011">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Limited Personalization: Traditional education systems often lack the ability to tailor learning experiences to individual needs and learning styles.</w:t>
      </w:r>
    </w:p>
    <w:p w14:paraId="00000012">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1.4 Drawbacks of Existing Solutions</w:t>
      </w:r>
    </w:p>
    <w:p w14:paraId="00000013">
      <w:pPr>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Limited Learning Capabilities: Users are constrained in their ability to learn effectively, particularly in complex computer science topics requiring hands-on practice.</w:t>
      </w:r>
    </w:p>
    <w:p w14:paraId="00000014">
      <w:pPr>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Lack of Security: User data, including passwords and learning records, is vulnerable to unauthorized access and potential breaches in many existing platforms.</w:t>
      </w:r>
    </w:p>
    <w:p w14:paraId="00000015">
      <w:pPr>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Slow Performance: Delayed content loading and response times hinder the learning experience, causing frustration and inefficiency.</w:t>
      </w:r>
    </w:p>
    <w:p w14:paraId="00000016">
      <w:pPr>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No Integration with Industry Tools: Many platforms fail to incorporate real-world tools and technologies used in the industry, creating a disconnect between education and practical application.</w:t>
      </w:r>
    </w:p>
    <w:p w14:paraId="00000017">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1.5 Tech Learn Advantages</w:t>
      </w:r>
    </w:p>
    <w:p w14:paraId="00000018">
      <w:pPr>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Unlimited Learning Access: Users can access educational content without restrictions, supporting dynamic and extensive learning journeys.</w:t>
      </w:r>
    </w:p>
    <w:p w14:paraId="00000019">
      <w:pPr>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Improved Performance: The platform is designed to deliver content instantaneously, providing a seamless learning experience. Optimized algorithms and efficient data handling ensure rapid content delivery and response times.</w:t>
      </w:r>
    </w:p>
    <w:p w14:paraId="0000001A">
      <w:pPr>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Progress Tracking: Users can see their learning progress in real-time, leading to more effective study planning and skill development.</w:t>
      </w:r>
    </w:p>
    <w:p w14:paraId="0000001B">
      <w:pPr>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Data Storage in PostgreSQL: Persistent data storage allows users to access their learning history and important information at any time.</w:t>
      </w:r>
    </w:p>
    <w:p w14:paraId="0000001C">
      <w:pPr>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Enhanced Security: User data is protected from unauthorized access and potential cyber threats, ensuring privacy and security through Supabase's authentication and Row Level Security.</w:t>
      </w:r>
    </w:p>
    <w:p w14:paraId="00000024">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Text" w:cs="Times New Roman"/>
          <w:b/>
          <w:i w:val="0"/>
          <w:color w:val="1B1C1D"/>
          <w:sz w:val="32"/>
          <w:szCs w:val="32"/>
        </w:rPr>
      </w:pPr>
      <w:r>
        <w:rPr>
          <w:rFonts w:hint="default" w:ascii="Times New Roman" w:hAnsi="Times New Roman" w:eastAsia="Google Sans Text" w:cs="Times New Roman"/>
          <w:b/>
          <w:i w:val="0"/>
          <w:color w:val="1B1C1D"/>
          <w:sz w:val="32"/>
          <w:szCs w:val="32"/>
          <w:rtl w:val="0"/>
        </w:rPr>
        <w:t>2. System Requirements</w:t>
      </w:r>
    </w:p>
    <w:p w14:paraId="00000025">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2.1 Hardware Requirements</w:t>
      </w:r>
    </w:p>
    <w:p w14:paraId="00000026">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Operating System: Windows, MacOS, Android, iOS, Linux, Chromebook</w:t>
      </w:r>
    </w:p>
    <w:p w14:paraId="00000027">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Internet Connection: Minimum 2 Mbps</w:t>
      </w:r>
    </w:p>
    <w:p w14:paraId="00000028">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Storage: 500 MB free space for web application cache</w:t>
      </w:r>
    </w:p>
    <w:p w14:paraId="00000029">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RAM: 4 GB (recommended)</w:t>
      </w:r>
    </w:p>
    <w:p w14:paraId="0000002A">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Processor: 1.6 GHz dual-core or better</w:t>
      </w:r>
    </w:p>
    <w:p w14:paraId="0000002B">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2.2 Browser Compatibility</w:t>
      </w:r>
    </w:p>
    <w:p w14:paraId="0000002C">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Tech Learn platform supports the following browsers:</w:t>
      </w:r>
    </w:p>
    <w:p w14:paraId="0000002D">
      <w:pPr>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Chrome 49 and above (release: 2016/3/2)</w:t>
      </w:r>
    </w:p>
    <w:p w14:paraId="0000002E">
      <w:pPr>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Firefox 50 and above (release: 2016/11/15)</w:t>
      </w:r>
    </w:p>
    <w:p w14:paraId="0000002F">
      <w:pPr>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Safari 10 and above (release: 2016/9/20)</w:t>
      </w:r>
    </w:p>
    <w:p w14:paraId="00000030">
      <w:pPr>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Edge 14 and above (release: 2016/2/18)</w:t>
      </w:r>
    </w:p>
    <w:p w14:paraId="00000031">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2.3 Technology Stack</w:t>
      </w:r>
    </w:p>
    <w:p w14:paraId="00000032">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Tech Learn platform leverages modern web technologies for optimal performance and user experience:</w:t>
      </w:r>
    </w:p>
    <w:p w14:paraId="00000033">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React: A JavaScript library for building user interfaces with component-based architecture</w:t>
      </w:r>
    </w:p>
    <w:p w14:paraId="00000034">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TypeScript: A strongly typed programming language that builds on JavaScript</w:t>
      </w:r>
    </w:p>
    <w:p w14:paraId="00000035">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Tailwind CSS: A utility-first CSS framework for rapid UI development</w:t>
      </w:r>
    </w:p>
    <w:p w14:paraId="00000036">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Supabase: Backend-as-a-service platform providing authentication, database, and storage services</w:t>
      </w:r>
    </w:p>
    <w:p w14:paraId="00000037">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PostgreSQL: Advanced open-source relational database</w:t>
      </w:r>
    </w:p>
    <w:p w14:paraId="00000038">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Edge Functions: Serverless computing for backend logic</w:t>
      </w:r>
    </w:p>
    <w:p w14:paraId="00000039">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Shadcn UI: Component library for consistent design</w:t>
      </w:r>
    </w:p>
    <w:p w14:paraId="0000003A">
      <w:pPr>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Tanstack Query: Data fetching and state management library</w:t>
      </w:r>
    </w:p>
    <w:p w14:paraId="0000003B">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Text" w:cs="Times New Roman"/>
          <w:b/>
          <w:i w:val="0"/>
          <w:color w:val="1B1C1D"/>
          <w:sz w:val="32"/>
          <w:szCs w:val="32"/>
        </w:rPr>
      </w:pPr>
      <w:r>
        <w:rPr>
          <w:rFonts w:hint="default" w:ascii="Times New Roman" w:hAnsi="Times New Roman" w:eastAsia="Google Sans Text" w:cs="Times New Roman"/>
          <w:b/>
          <w:i w:val="0"/>
          <w:color w:val="1B1C1D"/>
          <w:sz w:val="32"/>
          <w:szCs w:val="32"/>
          <w:rtl w:val="0"/>
        </w:rPr>
        <w:t>3. Technology Overview</w:t>
      </w:r>
    </w:p>
    <w:p w14:paraId="0000003C">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Text" w:cs="Times New Roman"/>
          <w:b/>
          <w:i w:val="0"/>
          <w:color w:val="1B1C1D"/>
          <w:sz w:val="28"/>
          <w:szCs w:val="28"/>
        </w:rPr>
      </w:pPr>
      <w:r>
        <w:rPr>
          <w:rFonts w:hint="default" w:ascii="Times New Roman" w:hAnsi="Times New Roman" w:eastAsia="Google Sans Text" w:cs="Times New Roman"/>
          <w:b/>
          <w:i w:val="0"/>
          <w:color w:val="1B1C1D"/>
          <w:sz w:val="28"/>
          <w:szCs w:val="28"/>
          <w:rtl w:val="0"/>
        </w:rPr>
        <w:t>3.1 React Frontend</w:t>
      </w:r>
    </w:p>
    <w:p w14:paraId="0000003D">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top tier of the Tech Learn stack is React.js, the declarative JavaScript framework for creating dynamic client-side applications in HTML. React lets you build up complex interfaces through simple Components, connect them to data on your backend server, and render them as HTML.</w:t>
      </w:r>
    </w:p>
    <w:p w14:paraId="32A4C859">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3.2 HTML (Hypertext Markup Language)</w:t>
      </w:r>
    </w:p>
    <w:p w14:paraId="61E2D3AD">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HTML is the standard Markup language for creating Web pages and describes the structure of a Web page. A browser does not display the HTML tags, but uses them to determine how to display the document.</w:t>
      </w:r>
    </w:p>
    <w:p w14:paraId="7D26B6FC">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p>
    <w:p w14:paraId="556D7C5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Advantages</w:t>
      </w:r>
    </w:p>
    <w:p w14:paraId="2D565D72">
      <w:pPr>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Create Web site - You can create a website or customize an existing web template if you know HTML well.</w:t>
      </w:r>
    </w:p>
    <w:p w14:paraId="4BC56468">
      <w:pPr>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Become a web designer - If you want to start a career as a professional web designer, HTML and CSS designing is a must skill.</w:t>
      </w:r>
    </w:p>
    <w:p w14:paraId="669F217C">
      <w:pPr>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Understand web - If you want to optimize your website, to boost its speed and performance, it is good to know HTML to yield best results.</w:t>
      </w:r>
    </w:p>
    <w:p w14:paraId="70B78CC7">
      <w:pPr>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Learn other languages - Once you understand the basic of HTML then other related technologies like JavaScript, PHP, or Angular become easier to understand.</w:t>
      </w:r>
    </w:p>
    <w:p w14:paraId="608087BF">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3.3 CSS (Cascading Style Sheets)</w:t>
      </w:r>
    </w:p>
    <w:p w14:paraId="5E37D8BA">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CSS describes how HTML elements are to be displayed on screen, paper, or in other media and saves a lot of work. It can control the layout of multiple web pages all at once. Cascading Style Sheets, fondly referred to as CSS, is a simple design language intended to simplify the process of making web pages presentable.</w:t>
      </w:r>
    </w:p>
    <w:p w14:paraId="50C7B6D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Advantages</w:t>
      </w:r>
    </w:p>
    <w:p w14:paraId="35B39E50">
      <w:pPr>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Create Stunning Web site - CSS handles the look and feel part of a web page. Using CSS, you can control the color of the text, the style of fonts, the spacing between paragraphs, how columns are sized and laid out, what background images or colors are used, layout designs, and variations in display for different devices and screen sizes as well as a variety of other effects.</w:t>
      </w:r>
    </w:p>
    <w:p w14:paraId="35486C59">
      <w:pPr>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Become a web designer - If you want to start a career as a professional web designer, HTML and CSS designing is a must skill.</w:t>
      </w:r>
    </w:p>
    <w:p w14:paraId="149D1247">
      <w:pPr>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Control web - CSS is easy to learn and understand but it provides powerful control over the presentation of an HTML document. Most commonly, CSS is combined with the markup languages HTML or XHTML.</w:t>
      </w:r>
    </w:p>
    <w:p w14:paraId="0B260612">
      <w:pPr>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Learn other languages - Once you understand the basic of HTML and CSS then other related technologies like JavaScript, PHP, or Angular are become easier to understand.</w:t>
      </w:r>
    </w:p>
    <w:p w14:paraId="41B0777D">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3.4 JavaScript (JS)</w:t>
      </w:r>
    </w:p>
    <w:p w14:paraId="7AC5EA35">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JavaScript enables interactive webpages and is an essential part of web applications. They can be written right in a web page's HTML and run automatically as the page loads. Scripts are provided and executed as plain text. They don't need special preparation or compilation to run. JavaScript is a lightweight, interpreted programming language. It is designed for creating network-centric applications. It is complementary to and integrated with Java. JavaScript is very easy to implement because it is integrated with HTML. It is open and cross-platform.</w:t>
      </w:r>
    </w:p>
    <w:p w14:paraId="0C7FE512">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Advantages</w:t>
      </w:r>
    </w:p>
    <w:p w14:paraId="00C50DB5">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JavaScript is the most popular programming language in the world and that makes it a programmer's great choice. Once you learn JavaScript, it helps you developing great front-end as well as back-end software using different JavaScript-based frameworks like jQuery, Node.JS etc.</w:t>
      </w:r>
    </w:p>
    <w:p w14:paraId="111B35C0">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JavaScript is everywhere, it comes installed on every modern web browser and so to learn JavaScript you really do not need any special environment setup. For example, Chrome, Mozilla Firefox, Safari and every browser you know as of today, supports JavaScript.</w:t>
      </w:r>
    </w:p>
    <w:p w14:paraId="358DBF04">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JavaScript helps you create really beautiful and fast websites. You can develop your website with a console-like look and feel and give your users the best Graphical User Experience.</w:t>
      </w:r>
    </w:p>
    <w:p w14:paraId="27DE885A">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3.5 Tailwind CSS</w:t>
      </w:r>
    </w:p>
    <w:p w14:paraId="5B5BEC41">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Tailwind CSS is a utility-first CSS framework for building custom user interfaces quickly. It is highly customizable and provides low-level utility classes to build designs directly in your markup. Unlike traditional frameworks, Tailwind does not impose design decisions and instead allows developers to create bespoke designs by combining utility classes. Tailwind CSS is open source and maintained by a community of developers.</w:t>
      </w:r>
    </w:p>
    <w:p w14:paraId="2394C0FC">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Advantages</w:t>
      </w:r>
    </w:p>
    <w:p w14:paraId="573073B4">
      <w:pPr>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Highly Customizable: Tailwind allows you to customize every aspect of your design system, enabling you to create unique and bespoke designs.</w:t>
      </w:r>
    </w:p>
    <w:p w14:paraId="71ED142F">
      <w:pPr>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Utility-First Approach: It provides low-level utility classes that can be composed to build any design, eliminating the need to write custom CSS for every component.</w:t>
      </w:r>
    </w:p>
    <w:p w14:paraId="2D841DFF">
      <w:pPr>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Responsive Design: Built-in responsive design utilities make it easy to create responsive interfaces without writing custom media queries.</w:t>
      </w:r>
    </w:p>
    <w:p w14:paraId="55A2F605">
      <w:pPr>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Purging Unused CSS: Tailwind includes a built-in tool to purge unused CSS, resulting in smaller file sizes and faster load times.</w:t>
      </w:r>
    </w:p>
    <w:p w14:paraId="7413C7EC">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3.6 Supabase Backend</w:t>
      </w:r>
    </w:p>
    <w:p w14:paraId="0C7A672B">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Supabase provides the backend infrastructure for the Tech Learn platform, offering a comprehensive suite of services:</w:t>
      </w:r>
    </w:p>
    <w:p w14:paraId="198A9A7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Why use Supabase?</w:t>
      </w:r>
    </w:p>
    <w:p w14:paraId="70CFA5ED">
      <w:pPr>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Authentication Service: Built-in user management with email/password authentication, social login options, and JWT token handling.</w:t>
      </w:r>
    </w:p>
    <w:p w14:paraId="67D11E18">
      <w:pPr>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PostgreSQL Database: Powerful relational database with real-time capabilities and Row Level Security for fine-grained access control.</w:t>
      </w:r>
    </w:p>
    <w:p w14:paraId="7BCD2C31">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ight="0" w:rightChars="0"/>
        <w:rPr>
          <w:rFonts w:hint="default" w:ascii="Times New Roman" w:hAnsi="Times New Roman" w:cs="Times New Roman"/>
          <w:sz w:val="28"/>
          <w:szCs w:val="28"/>
        </w:rPr>
      </w:pPr>
    </w:p>
    <w:p w14:paraId="4BAB2920">
      <w:pPr>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Storage: Secure file storage system for course materials, images, and videos with access control based on user permissions.</w:t>
      </w:r>
    </w:p>
    <w:p w14:paraId="4860D995">
      <w:pPr>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Edge Functions: Serverless computing for custom backend logic, enabling features like certificate generation and AI integration.</w:t>
      </w:r>
    </w:p>
    <w:p w14:paraId="35D42175">
      <w:pPr>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Real-time Subscriptions: Live updates for collaborative features and instant notifications.</w:t>
      </w:r>
    </w:p>
    <w:p w14:paraId="18D1C3F8">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tl w:val="0"/>
        </w:rPr>
      </w:pPr>
    </w:p>
    <w:p w14:paraId="506EED62">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tl w:val="0"/>
        </w:rPr>
      </w:pPr>
    </w:p>
    <w:p w14:paraId="4E18072B">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Pr>
      </w:pPr>
      <w:r>
        <w:rPr>
          <w:rFonts w:hint="default" w:ascii="Times New Roman" w:hAnsi="Times New Roman" w:eastAsia="Google Sans" w:cs="Times New Roman"/>
          <w:b/>
          <w:i w:val="0"/>
          <w:color w:val="1B1C1D"/>
          <w:sz w:val="32"/>
          <w:szCs w:val="32"/>
          <w:rtl w:val="0"/>
        </w:rPr>
        <w:t>4. Feasibility Study</w:t>
      </w:r>
    </w:p>
    <w:p w14:paraId="61D0BEDF">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A feasibility study is an analysis and evaluation of a proposed project to determine if it is technically feasible, financially viable, and practically achievable within a given timeframe and budget. It helps organizations assess the potential success and risks associated with a project before investing significant time, resources, and capital. A comprehensive feasibility study typically covers various aspects including economic, technical, legal, operational, and social factors to provide a holistic view of the project's potential outcomes.</w:t>
      </w:r>
    </w:p>
    <w:p w14:paraId="0CF5F043">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4.1 Economic Feasibility</w:t>
      </w:r>
    </w:p>
    <w:p w14:paraId="32ED0980">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Economic feasibility examines the financial aspects of the project. It involves a thorough cost-benefit analysis where the expenses associated with the project are weighed against the expected benefits and revenue streams. This includes estimating the initial investment required for development, marketing, and legal fees, as well as identifying potential sources of income such as subscriptions, course sales, or advertising.</w:t>
      </w:r>
    </w:p>
    <w:p w14:paraId="2FE6D834">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Profitability projections are made to forecast revenue growth over time, ensuring that the platform will be financially sustainable. The expected return on investment (ROI) is also calculated to determine if the financial returns justify the investment.</w:t>
      </w:r>
    </w:p>
    <w:p w14:paraId="6304B0C4">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For Tech Learn, the economic feasibility is positive due to:</w:t>
      </w:r>
    </w:p>
    <w:p w14:paraId="7FE87161">
      <w:pPr>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Low initial infrastructure costs using cloud services</w:t>
      </w:r>
    </w:p>
    <w:p w14:paraId="1A50B7CE">
      <w:pPr>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Scalable subscription model for revenue generation</w:t>
      </w:r>
    </w:p>
    <w:p w14:paraId="55045912">
      <w:pPr>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Growing market demand for computer science education</w:t>
      </w:r>
    </w:p>
    <w:p w14:paraId="4E84947C">
      <w:pPr>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Potential enterprise partnerships for corporate training</w:t>
      </w:r>
    </w:p>
    <w:p w14:paraId="2E8775E6">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tl w:val="0"/>
        </w:rPr>
      </w:pPr>
    </w:p>
    <w:p w14:paraId="633E68AF">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4.2 Social Feasibility</w:t>
      </w:r>
    </w:p>
    <w:p w14:paraId="57E4F7B9">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Social feasibility focuses on the project's impact on and acceptance by the target community or market. It involves understanding the needs and preferences of the target audience to ensure that the project addresses a real demand. Evaluating the likelihood of user adoption and engagement is crucial, as it indicates how well the project will be received.</w:t>
      </w:r>
    </w:p>
    <w:p w14:paraId="15008F4E">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Social feasibility also considers the community impact, assessing how the project will affect the educational community, including potential social benefits like increased access to quality education. Ensuring transparency and trust is especially important in education, where these factors can significantly influence user behavior and satisfaction.</w:t>
      </w:r>
    </w:p>
    <w:p w14:paraId="4054DC97">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Tech Learn shows strong social feasibility with:</w:t>
      </w:r>
    </w:p>
    <w:p w14:paraId="07E645CA">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Addressing the skills gap in computer science education</w:t>
      </w:r>
    </w:p>
    <w:p w14:paraId="0AD4E29F">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Providing accessible learning opportunities to underserved communities</w:t>
      </w:r>
    </w:p>
    <w:p w14:paraId="65D41686">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Creating a collaborative learning environment</w:t>
      </w:r>
    </w:p>
    <w:p w14:paraId="12764570">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Supporting lifelong learning and career development</w:t>
      </w:r>
    </w:p>
    <w:p w14:paraId="58D80C69">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4.3 Technical Feasibility</w:t>
      </w:r>
    </w:p>
    <w:p w14:paraId="71C7CBC8">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Technical feasibility assesses whether the necessary technology, resources, and expertise are available to successfully complete the project. This involves identifying the software, hardware, and technological infrastructure needed to develop and operate the platform. The study evaluates whether the project can seamlessly integrate with existing systems and databases and whether it can handle growth and increasing demand over time.</w:t>
      </w:r>
    </w:p>
    <w:p w14:paraId="3B6B4BCB">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Potential technical challenges are identified, and plans are made to address these issues, ensuring that the project can be implemented using current technology within the set timeframe and budget.</w:t>
      </w:r>
    </w:p>
    <w:p w14:paraId="041A140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Tech Learn demonstrates strong technical feasibility through:</w:t>
      </w:r>
    </w:p>
    <w:p w14:paraId="48E517CD">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Use of established, mature web technologies</w:t>
      </w:r>
    </w:p>
    <w:p w14:paraId="5FF2C43C">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Cloud-based infrastructure with proven scalability</w:t>
      </w:r>
    </w:p>
    <w:p w14:paraId="39693077">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Modern frontend frameworks for responsive design</w:t>
      </w:r>
    </w:p>
    <w:p w14:paraId="78D57E21">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Robust backend services through Supabase</w:t>
      </w:r>
    </w:p>
    <w:p w14:paraId="0000003F">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Integration capabilities with third-party educational tools</w:t>
      </w:r>
    </w:p>
    <w:p w14:paraId="710213C7">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tl w:val="0"/>
        </w:rPr>
      </w:pPr>
    </w:p>
    <w:p w14:paraId="00000040">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Pr>
      </w:pPr>
      <w:r>
        <w:rPr>
          <w:rFonts w:hint="default" w:ascii="Times New Roman" w:hAnsi="Times New Roman" w:eastAsia="Google Sans" w:cs="Times New Roman"/>
          <w:b/>
          <w:i w:val="0"/>
          <w:color w:val="1B1C1D"/>
          <w:sz w:val="32"/>
          <w:szCs w:val="32"/>
          <w:rtl w:val="0"/>
        </w:rPr>
        <w:t>5. System Design</w:t>
      </w:r>
    </w:p>
    <w:p w14:paraId="00000041">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5.1 Design Methodology</w:t>
      </w:r>
    </w:p>
    <w:p w14:paraId="00000042">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Systems design is the process of defining the architecture, product design, modules, interfaces, and data for a system to satisfy specified requirements. The purpose of the System Design process is to provide sufficient detailed data and information about the system and its system elements to enable implementation consistent with architectural entities as defined in models and views of the system architecture.</w:t>
      </w:r>
    </w:p>
    <w:p w14:paraId="00000043">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For Tech Learn, we employ a user-centered design methodology, focusing on the needs and experiences of learners, instructors, and administrators. This approach ensures that the platform is intuitive, accessible, and effective for all user groups.</w:t>
      </w:r>
    </w:p>
    <w:p w14:paraId="00000044">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5.2 Data Flow Diagram</w:t>
      </w:r>
    </w:p>
    <w:p w14:paraId="00000045">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A data flow diagram is a graphical tool used to describe and analyze the movement of data through a system. These are central tools and the basis from which other components are developed. The transformation of data from input to output, through processes, may be described logically and independently of physical components associated with the system.</w:t>
      </w:r>
    </w:p>
    <w:p w14:paraId="0000004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In the DFD, there are four primary symbols:</w:t>
      </w:r>
    </w:p>
    <w:p w14:paraId="00000047">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A square defines a source (originator) or destination of system data</w:t>
      </w:r>
    </w:p>
    <w:p w14:paraId="00000048">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An arrow identifies data flow - the pipeline through which information flows</w:t>
      </w:r>
    </w:p>
    <w:p w14:paraId="00000049">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A circle or bubble represents a process that transforms incoming data flow into outgoing data flows</w:t>
      </w:r>
    </w:p>
    <w:p w14:paraId="0000004A">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An open rectangle is a data store - data at rest or a temporary repository of data</w:t>
      </w:r>
    </w:p>
    <w:p w14:paraId="0000004B">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5.3 Database Design</w:t>
      </w:r>
    </w:p>
    <w:p w14:paraId="0000004C">
      <w:pPr>
        <w:pStyle w:val="3"/>
        <w:bidi w:val="0"/>
        <w:rPr>
          <w:rFonts w:hint="default"/>
        </w:rPr>
      </w:pPr>
      <w:r>
        <w:rPr>
          <w:rFonts w:hint="default"/>
          <w:rtl w:val="0"/>
        </w:rPr>
        <w:t>User Entity</w:t>
      </w:r>
    </w:p>
    <w:p w14:paraId="0000004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User entity represents individuals who use the learning platform:</w:t>
      </w:r>
    </w:p>
    <w:p w14:paraId="2F52CA83">
      <w:pPr>
        <w:pBdr>
          <w:top w:val="none" w:color="auto" w:sz="0" w:space="0"/>
          <w:left w:val="none" w:color="auto" w:sz="0" w:space="0"/>
          <w:bottom w:val="none" w:color="auto" w:sz="0" w:space="0"/>
          <w:right w:val="none" w:color="auto" w:sz="0" w:space="0"/>
          <w:between w:val="none" w:color="auto" w:sz="0" w:space="0"/>
        </w:pBdr>
        <w:shd w:val="clear" w:fill="auto"/>
        <w:spacing w:before="120" w:after="240" w:line="275" w:lineRule="auto"/>
      </w:pPr>
      <w:r>
        <w:drawing>
          <wp:inline distT="0" distB="0" distL="114300" distR="114300">
            <wp:extent cx="3800475" cy="2324100"/>
            <wp:effectExtent l="0" t="0" r="9525" b="0"/>
            <wp:docPr id="3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6"/>
                    <pic:cNvPicPr>
                      <a:picLocks noChangeAspect="1"/>
                    </pic:cNvPicPr>
                  </pic:nvPicPr>
                  <pic:blipFill>
                    <a:blip r:embed="rId8"/>
                    <a:stretch>
                      <a:fillRect/>
                    </a:stretch>
                  </pic:blipFill>
                  <pic:spPr>
                    <a:xfrm>
                      <a:off x="0" y="0"/>
                      <a:ext cx="3800475" cy="2324100"/>
                    </a:xfrm>
                    <a:prstGeom prst="rect">
                      <a:avLst/>
                    </a:prstGeom>
                    <a:noFill/>
                    <a:ln>
                      <a:noFill/>
                    </a:ln>
                  </pic:spPr>
                </pic:pic>
              </a:graphicData>
            </a:graphic>
          </wp:inline>
        </w:drawing>
      </w:r>
    </w:p>
    <w:p w14:paraId="00000056">
      <w:pPr>
        <w:pStyle w:val="3"/>
        <w:bidi w:val="0"/>
        <w:rPr>
          <w:rFonts w:hint="default"/>
        </w:rPr>
      </w:pPr>
      <w:r>
        <w:rPr>
          <w:rFonts w:hint="default"/>
          <w:rtl w:val="0"/>
        </w:rPr>
        <w:t>Course Entity</w:t>
      </w:r>
    </w:p>
    <w:p w14:paraId="00000057">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Course entity represents educational courses available on the platform:</w:t>
      </w:r>
    </w:p>
    <w:p w14:paraId="1E120428">
      <w:pPr>
        <w:pBdr>
          <w:top w:val="none" w:color="auto" w:sz="0" w:space="0"/>
          <w:left w:val="none" w:color="auto" w:sz="0" w:space="0"/>
          <w:bottom w:val="none" w:color="auto" w:sz="0" w:space="0"/>
          <w:right w:val="none" w:color="auto" w:sz="0" w:space="0"/>
          <w:between w:val="none" w:color="auto" w:sz="0" w:space="0"/>
        </w:pBdr>
        <w:shd w:val="clear" w:fill="auto"/>
        <w:spacing w:before="120" w:after="240" w:line="275" w:lineRule="auto"/>
      </w:pPr>
      <w:r>
        <w:drawing>
          <wp:inline distT="0" distB="0" distL="114300" distR="114300">
            <wp:extent cx="3924300" cy="2133600"/>
            <wp:effectExtent l="0" t="0" r="0" b="0"/>
            <wp:docPr id="3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7"/>
                    <pic:cNvPicPr>
                      <a:picLocks noChangeAspect="1"/>
                    </pic:cNvPicPr>
                  </pic:nvPicPr>
                  <pic:blipFill>
                    <a:blip r:embed="rId9"/>
                    <a:stretch>
                      <a:fillRect/>
                    </a:stretch>
                  </pic:blipFill>
                  <pic:spPr>
                    <a:xfrm>
                      <a:off x="0" y="0"/>
                      <a:ext cx="3924300" cy="2133600"/>
                    </a:xfrm>
                    <a:prstGeom prst="rect">
                      <a:avLst/>
                    </a:prstGeom>
                    <a:noFill/>
                    <a:ln>
                      <a:noFill/>
                    </a:ln>
                  </pic:spPr>
                </pic:pic>
              </a:graphicData>
            </a:graphic>
          </wp:inline>
        </w:drawing>
      </w:r>
    </w:p>
    <w:p w14:paraId="00000061">
      <w:pPr>
        <w:pStyle w:val="3"/>
        <w:bidi w:val="0"/>
        <w:rPr>
          <w:rFonts w:hint="default"/>
        </w:rPr>
      </w:pPr>
      <w:r>
        <w:rPr>
          <w:rFonts w:hint="default"/>
          <w:rtl w:val="0"/>
        </w:rPr>
        <w:t>Video Entity</w:t>
      </w:r>
    </w:p>
    <w:p w14:paraId="00000062">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Video entity represents video content within courses:</w:t>
      </w:r>
    </w:p>
    <w:p w14:paraId="17721486">
      <w:pPr>
        <w:pBdr>
          <w:top w:val="none" w:color="auto" w:sz="0" w:space="0"/>
          <w:left w:val="none" w:color="auto" w:sz="0" w:space="0"/>
          <w:bottom w:val="none" w:color="auto" w:sz="0" w:space="0"/>
          <w:right w:val="none" w:color="auto" w:sz="0" w:space="0"/>
          <w:between w:val="none" w:color="auto" w:sz="0" w:space="0"/>
        </w:pBdr>
        <w:shd w:val="clear" w:fill="auto"/>
        <w:spacing w:before="120" w:after="240" w:line="275" w:lineRule="auto"/>
      </w:pPr>
      <w:r>
        <w:drawing>
          <wp:inline distT="0" distB="0" distL="114300" distR="114300">
            <wp:extent cx="4133850" cy="2400300"/>
            <wp:effectExtent l="0" t="0" r="0" b="0"/>
            <wp:docPr id="3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8"/>
                    <pic:cNvPicPr>
                      <a:picLocks noChangeAspect="1"/>
                    </pic:cNvPicPr>
                  </pic:nvPicPr>
                  <pic:blipFill>
                    <a:blip r:embed="rId10"/>
                    <a:stretch>
                      <a:fillRect/>
                    </a:stretch>
                  </pic:blipFill>
                  <pic:spPr>
                    <a:xfrm>
                      <a:off x="0" y="0"/>
                      <a:ext cx="4133850" cy="2400300"/>
                    </a:xfrm>
                    <a:prstGeom prst="rect">
                      <a:avLst/>
                    </a:prstGeom>
                    <a:noFill/>
                    <a:ln>
                      <a:noFill/>
                    </a:ln>
                  </pic:spPr>
                </pic:pic>
              </a:graphicData>
            </a:graphic>
          </wp:inline>
        </w:drawing>
      </w:r>
    </w:p>
    <w:p w14:paraId="0000006D">
      <w:pPr>
        <w:pStyle w:val="3"/>
        <w:bidi w:val="0"/>
        <w:rPr>
          <w:rFonts w:hint="default"/>
        </w:rPr>
      </w:pPr>
      <w:r>
        <w:rPr>
          <w:rFonts w:hint="default"/>
          <w:rtl w:val="0"/>
        </w:rPr>
        <w:t>Quiz Entity</w:t>
      </w:r>
    </w:p>
    <w:p w14:paraId="0000006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Quiz entity represents assessment components:</w:t>
      </w:r>
    </w:p>
    <w:p w14:paraId="6290C780">
      <w:pPr>
        <w:pBdr>
          <w:top w:val="none" w:color="auto" w:sz="0" w:space="0"/>
          <w:left w:val="none" w:color="auto" w:sz="0" w:space="0"/>
          <w:bottom w:val="none" w:color="auto" w:sz="0" w:space="0"/>
          <w:right w:val="none" w:color="auto" w:sz="0" w:space="0"/>
          <w:between w:val="none" w:color="auto" w:sz="0" w:space="0"/>
        </w:pBdr>
        <w:shd w:val="clear" w:fill="auto"/>
        <w:spacing w:before="120" w:after="240" w:line="275" w:lineRule="auto"/>
      </w:pPr>
      <w:r>
        <w:drawing>
          <wp:inline distT="0" distB="0" distL="114300" distR="114300">
            <wp:extent cx="3790950" cy="2028825"/>
            <wp:effectExtent l="0" t="0" r="0" b="9525"/>
            <wp:docPr id="3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9"/>
                    <pic:cNvPicPr>
                      <a:picLocks noChangeAspect="1"/>
                    </pic:cNvPicPr>
                  </pic:nvPicPr>
                  <pic:blipFill>
                    <a:blip r:embed="rId11"/>
                    <a:stretch>
                      <a:fillRect/>
                    </a:stretch>
                  </pic:blipFill>
                  <pic:spPr>
                    <a:xfrm>
                      <a:off x="0" y="0"/>
                      <a:ext cx="3790950" cy="2028825"/>
                    </a:xfrm>
                    <a:prstGeom prst="rect">
                      <a:avLst/>
                    </a:prstGeom>
                    <a:noFill/>
                    <a:ln>
                      <a:noFill/>
                    </a:ln>
                  </pic:spPr>
                </pic:pic>
              </a:graphicData>
            </a:graphic>
          </wp:inline>
        </w:drawing>
      </w:r>
    </w:p>
    <w:p w14:paraId="00000076">
      <w:pPr>
        <w:pStyle w:val="3"/>
        <w:bidi w:val="0"/>
        <w:rPr>
          <w:rFonts w:hint="default"/>
        </w:rPr>
      </w:pPr>
      <w:r>
        <w:rPr>
          <w:rFonts w:hint="default"/>
          <w:rtl w:val="0"/>
        </w:rPr>
        <w:t>Enrollment Entity</w:t>
      </w:r>
    </w:p>
    <w:p w14:paraId="00000077">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Enrollment entity tracks student course registrations:</w:t>
      </w:r>
    </w:p>
    <w:p w14:paraId="1C08498B">
      <w:pPr>
        <w:pBdr>
          <w:top w:val="none" w:color="auto" w:sz="0" w:space="0"/>
          <w:left w:val="none" w:color="auto" w:sz="0" w:space="0"/>
          <w:bottom w:val="none" w:color="auto" w:sz="0" w:space="0"/>
          <w:right w:val="none" w:color="auto" w:sz="0" w:space="0"/>
          <w:between w:val="none" w:color="auto" w:sz="0" w:space="0"/>
        </w:pBdr>
        <w:shd w:val="clear" w:fill="auto"/>
        <w:spacing w:before="120" w:after="240" w:line="275" w:lineRule="auto"/>
      </w:pPr>
      <w:r>
        <w:drawing>
          <wp:inline distT="0" distB="0" distL="114300" distR="114300">
            <wp:extent cx="4000500" cy="1752600"/>
            <wp:effectExtent l="0" t="0" r="0" b="0"/>
            <wp:docPr id="3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40"/>
                    <pic:cNvPicPr>
                      <a:picLocks noChangeAspect="1"/>
                    </pic:cNvPicPr>
                  </pic:nvPicPr>
                  <pic:blipFill>
                    <a:blip r:embed="rId12"/>
                    <a:stretch>
                      <a:fillRect/>
                    </a:stretch>
                  </pic:blipFill>
                  <pic:spPr>
                    <a:xfrm>
                      <a:off x="0" y="0"/>
                      <a:ext cx="4000500" cy="1752600"/>
                    </a:xfrm>
                    <a:prstGeom prst="rect">
                      <a:avLst/>
                    </a:prstGeom>
                    <a:noFill/>
                    <a:ln>
                      <a:noFill/>
                    </a:ln>
                  </pic:spPr>
                </pic:pic>
              </a:graphicData>
            </a:graphic>
          </wp:inline>
        </w:drawing>
      </w:r>
    </w:p>
    <w:p w14:paraId="0000007E">
      <w:pPr>
        <w:pStyle w:val="3"/>
        <w:bidi w:val="0"/>
        <w:rPr>
          <w:rFonts w:hint="default"/>
        </w:rPr>
      </w:pPr>
      <w:r>
        <w:rPr>
          <w:rFonts w:hint="default"/>
          <w:rtl w:val="0"/>
        </w:rPr>
        <w:t>Progress Entity</w:t>
      </w:r>
    </w:p>
    <w:p w14:paraId="0000007F">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Progress entity monitors student advancement:</w:t>
      </w:r>
    </w:p>
    <w:p w14:paraId="3B414C5E">
      <w:pPr>
        <w:pBdr>
          <w:top w:val="none" w:color="auto" w:sz="0" w:space="0"/>
          <w:left w:val="none" w:color="auto" w:sz="0" w:space="0"/>
          <w:bottom w:val="none" w:color="auto" w:sz="0" w:space="0"/>
          <w:right w:val="none" w:color="auto" w:sz="0" w:space="0"/>
          <w:between w:val="none" w:color="auto" w:sz="0" w:space="0"/>
        </w:pBdr>
        <w:shd w:val="clear" w:fill="auto"/>
        <w:spacing w:before="120" w:after="240" w:line="275" w:lineRule="auto"/>
      </w:pPr>
      <w:r>
        <w:drawing>
          <wp:inline distT="0" distB="0" distL="114300" distR="114300">
            <wp:extent cx="3990975" cy="1828800"/>
            <wp:effectExtent l="0" t="0" r="9525" b="0"/>
            <wp:docPr id="3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41"/>
                    <pic:cNvPicPr>
                      <a:picLocks noChangeAspect="1"/>
                    </pic:cNvPicPr>
                  </pic:nvPicPr>
                  <pic:blipFill>
                    <a:blip r:embed="rId13"/>
                    <a:stretch>
                      <a:fillRect/>
                    </a:stretch>
                  </pic:blipFill>
                  <pic:spPr>
                    <a:xfrm>
                      <a:off x="0" y="0"/>
                      <a:ext cx="3990975" cy="1828800"/>
                    </a:xfrm>
                    <a:prstGeom prst="rect">
                      <a:avLst/>
                    </a:prstGeom>
                    <a:noFill/>
                    <a:ln>
                      <a:noFill/>
                    </a:ln>
                  </pic:spPr>
                </pic:pic>
              </a:graphicData>
            </a:graphic>
          </wp:inline>
        </w:drawing>
      </w:r>
    </w:p>
    <w:p w14:paraId="00000087">
      <w:pPr>
        <w:pStyle w:val="4"/>
        <w:bidi w:val="0"/>
        <w:rPr>
          <w:rFonts w:hint="default"/>
        </w:rPr>
      </w:pPr>
      <w:r>
        <w:rPr>
          <w:rFonts w:hint="default"/>
          <w:rtl w:val="0"/>
        </w:rPr>
        <w:t>Certificate Entity</w:t>
      </w:r>
    </w:p>
    <w:p w14:paraId="0000008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Certificate entity manages completion credentials:</w:t>
      </w:r>
    </w:p>
    <w:p w14:paraId="5C9F3EEE">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pPr>
      <w:r>
        <w:drawing>
          <wp:inline distT="0" distB="0" distL="114300" distR="114300">
            <wp:extent cx="3990975" cy="1514475"/>
            <wp:effectExtent l="0" t="0" r="9525" b="9525"/>
            <wp:docPr id="3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42"/>
                    <pic:cNvPicPr>
                      <a:picLocks noChangeAspect="1"/>
                    </pic:cNvPicPr>
                  </pic:nvPicPr>
                  <pic:blipFill>
                    <a:blip r:embed="rId14"/>
                    <a:stretch>
                      <a:fillRect/>
                    </a:stretch>
                  </pic:blipFill>
                  <pic:spPr>
                    <a:xfrm>
                      <a:off x="0" y="0"/>
                      <a:ext cx="3990975" cy="1514475"/>
                    </a:xfrm>
                    <a:prstGeom prst="rect">
                      <a:avLst/>
                    </a:prstGeom>
                    <a:noFill/>
                    <a:ln>
                      <a:noFill/>
                    </a:ln>
                  </pic:spPr>
                </pic:pic>
              </a:graphicData>
            </a:graphic>
          </wp:inline>
        </w:drawing>
      </w:r>
    </w:p>
    <w:p w14:paraId="0000008F">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lang w:val="en-IN"/>
        </w:rPr>
      </w:pPr>
      <w:r>
        <w:rPr>
          <w:rFonts w:hint="default" w:ascii="Times New Roman" w:hAnsi="Times New Roman" w:eastAsia="Google Sans" w:cs="Times New Roman"/>
          <w:b/>
          <w:i w:val="0"/>
          <w:color w:val="1B1C1D"/>
          <w:sz w:val="28"/>
          <w:szCs w:val="28"/>
          <w:rtl w:val="0"/>
        </w:rPr>
        <w:t>5.4 Entity-Relationship Diagram</w:t>
      </w:r>
      <w:r>
        <w:rPr>
          <w:rFonts w:hint="default" w:ascii="Times New Roman" w:hAnsi="Times New Roman" w:eastAsia="Google Sans" w:cs="Times New Roman"/>
          <w:b/>
          <w:i w:val="0"/>
          <w:color w:val="1B1C1D"/>
          <w:sz w:val="28"/>
          <w:szCs w:val="28"/>
          <w:rtl w:val="0"/>
          <w:lang w:val="en-IN"/>
        </w:rPr>
        <w:t>s</w:t>
      </w:r>
    </w:p>
    <w:p w14:paraId="271D252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center"/>
        <w:rPr>
          <w:rFonts w:hint="default" w:ascii="Times New Roman" w:hAnsi="Times New Roman" w:eastAsia="Google Sans" w:cs="Times New Roman"/>
          <w:b/>
          <w:i w:val="0"/>
          <w:color w:val="1B1C1D"/>
          <w:sz w:val="32"/>
          <w:szCs w:val="32"/>
          <w:rtl w:val="0"/>
        </w:rPr>
      </w:pPr>
      <w:r>
        <w:rPr>
          <w:rFonts w:hint="default" w:ascii="Times New Roman" w:hAnsi="Times New Roman" w:eastAsia="Google Sans Text" w:cs="Times New Roman"/>
          <w:i w:val="0"/>
          <w:color w:val="1B1C1D"/>
          <w:sz w:val="28"/>
          <w:szCs w:val="28"/>
          <w:rtl w:val="0"/>
        </w:rPr>
        <w:t xml:space="preserve">The Entity-Relationship diagram illustrates the relationships between entities  </w:t>
      </w:r>
      <w:r>
        <w:rPr>
          <w:rFonts w:hint="default" w:ascii="Times New Roman" w:hAnsi="Times New Roman" w:eastAsia="Google Sans" w:cs="Times New Roman"/>
          <w:b/>
          <w:i w:val="0"/>
          <w:color w:val="1B1C1D"/>
          <w:sz w:val="32"/>
          <w:szCs w:val="32"/>
          <w:rtl w:val="0"/>
        </w:rPr>
        <w:drawing>
          <wp:inline distT="0" distB="0" distL="114300" distR="114300">
            <wp:extent cx="6206490" cy="4655185"/>
            <wp:effectExtent l="0" t="0" r="0" b="0"/>
            <wp:docPr id="351" name="Picture 351" descr="svgviewer-png-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svgviewer-png-output (1)"/>
                    <pic:cNvPicPr>
                      <a:picLocks noChangeAspect="1"/>
                    </pic:cNvPicPr>
                  </pic:nvPicPr>
                  <pic:blipFill>
                    <a:blip r:embed="rId15"/>
                    <a:stretch>
                      <a:fillRect/>
                    </a:stretch>
                  </pic:blipFill>
                  <pic:spPr>
                    <a:xfrm>
                      <a:off x="0" y="0"/>
                      <a:ext cx="6206490" cy="4655185"/>
                    </a:xfrm>
                    <a:prstGeom prst="rect">
                      <a:avLst/>
                    </a:prstGeom>
                  </pic:spPr>
                </pic:pic>
              </a:graphicData>
            </a:graphic>
          </wp:inline>
        </w:drawing>
      </w:r>
    </w:p>
    <w:p w14:paraId="2F3B0A5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left"/>
        <w:rPr>
          <w:rFonts w:hint="default" w:eastAsia="Google Sans" w:cs="Times New Roman"/>
          <w:b/>
          <w:i w:val="0"/>
          <w:color w:val="1B1C1D"/>
          <w:sz w:val="32"/>
          <w:szCs w:val="32"/>
          <w:rtl w:val="0"/>
          <w:lang w:val="en-IN"/>
        </w:rPr>
      </w:pPr>
      <w:r>
        <w:rPr>
          <w:rFonts w:hint="default" w:eastAsia="Google Sans" w:cs="Times New Roman"/>
          <w:b/>
          <w:i w:val="0"/>
          <w:color w:val="1B1C1D"/>
          <w:sz w:val="32"/>
          <w:szCs w:val="32"/>
          <w:rtl w:val="0"/>
          <w:lang w:val="en-IN"/>
        </w:rPr>
        <w:t>User=Module :</w:t>
      </w:r>
    </w:p>
    <w:p w14:paraId="3FCA426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left"/>
      </w:pPr>
      <w:r>
        <w:drawing>
          <wp:inline distT="0" distB="0" distL="114300" distR="114300">
            <wp:extent cx="5029200" cy="3524250"/>
            <wp:effectExtent l="0" t="0" r="0" b="0"/>
            <wp:docPr id="3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4"/>
                    <pic:cNvPicPr>
                      <a:picLocks noChangeAspect="1"/>
                    </pic:cNvPicPr>
                  </pic:nvPicPr>
                  <pic:blipFill>
                    <a:blip r:embed="rId16"/>
                    <a:stretch>
                      <a:fillRect/>
                    </a:stretch>
                  </pic:blipFill>
                  <pic:spPr>
                    <a:xfrm>
                      <a:off x="0" y="0"/>
                      <a:ext cx="5029200" cy="3524250"/>
                    </a:xfrm>
                    <a:prstGeom prst="rect">
                      <a:avLst/>
                    </a:prstGeom>
                    <a:noFill/>
                    <a:ln>
                      <a:noFill/>
                    </a:ln>
                  </pic:spPr>
                </pic:pic>
              </a:graphicData>
            </a:graphic>
          </wp:inline>
        </w:drawing>
      </w:r>
    </w:p>
    <w:p w14:paraId="66CF3D7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left"/>
      </w:pPr>
    </w:p>
    <w:p w14:paraId="1C38AD64">
      <w:pPr>
        <w:pStyle w:val="2"/>
        <w:bidi w:val="0"/>
        <w:rPr>
          <w:rFonts w:hint="default"/>
          <w:lang w:val="en-IN"/>
        </w:rPr>
      </w:pPr>
      <w:r>
        <w:rPr>
          <w:rFonts w:hint="default"/>
          <w:lang w:val="en-IN"/>
        </w:rPr>
        <w:t>Admin=Module :</w:t>
      </w:r>
    </w:p>
    <w:p w14:paraId="296962E2">
      <w:pPr>
        <w:rPr>
          <w:rFonts w:hint="default"/>
          <w:lang w:val="en-IN"/>
        </w:rPr>
      </w:pPr>
    </w:p>
    <w:p w14:paraId="6EC1FA2C">
      <w:r>
        <w:drawing>
          <wp:inline distT="0" distB="0" distL="114300" distR="114300">
            <wp:extent cx="5019675" cy="3467100"/>
            <wp:effectExtent l="0" t="0" r="9525" b="0"/>
            <wp:docPr id="3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45"/>
                    <pic:cNvPicPr>
                      <a:picLocks noChangeAspect="1"/>
                    </pic:cNvPicPr>
                  </pic:nvPicPr>
                  <pic:blipFill>
                    <a:blip r:embed="rId17"/>
                    <a:stretch>
                      <a:fillRect/>
                    </a:stretch>
                  </pic:blipFill>
                  <pic:spPr>
                    <a:xfrm>
                      <a:off x="0" y="0"/>
                      <a:ext cx="5019675" cy="3467100"/>
                    </a:xfrm>
                    <a:prstGeom prst="rect">
                      <a:avLst/>
                    </a:prstGeom>
                    <a:noFill/>
                    <a:ln>
                      <a:noFill/>
                    </a:ln>
                  </pic:spPr>
                </pic:pic>
              </a:graphicData>
            </a:graphic>
          </wp:inline>
        </w:drawing>
      </w:r>
    </w:p>
    <w:p w14:paraId="7F334D19"/>
    <w:p w14:paraId="54EB33EF">
      <w:pPr>
        <w:pStyle w:val="2"/>
        <w:bidi w:val="0"/>
        <w:rPr>
          <w:rFonts w:hint="default"/>
          <w:rtl w:val="0"/>
          <w:lang w:val="en-IN"/>
        </w:rPr>
      </w:pPr>
      <w:r>
        <w:rPr>
          <w:rFonts w:hint="default"/>
          <w:rtl w:val="0"/>
          <w:lang w:val="en-IN"/>
        </w:rPr>
        <w:t>Admin=WorkFlow :</w:t>
      </w:r>
    </w:p>
    <w:p w14:paraId="41901C71">
      <w:pPr>
        <w:rPr>
          <w:rFonts w:hint="default"/>
          <w:rtl w:val="0"/>
          <w:lang w:val="en-IN"/>
        </w:rPr>
      </w:pPr>
    </w:p>
    <w:p w14:paraId="57B31183">
      <w:pPr>
        <w:rPr>
          <w:rFonts w:hint="default"/>
          <w:rtl w:val="0"/>
          <w:lang w:val="en-IN"/>
        </w:rPr>
      </w:pPr>
    </w:p>
    <w:p w14:paraId="37A581D7">
      <w:r>
        <w:drawing>
          <wp:inline distT="0" distB="0" distL="114300" distR="114300">
            <wp:extent cx="5314950" cy="3952875"/>
            <wp:effectExtent l="0" t="0" r="0" b="9525"/>
            <wp:docPr id="35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46"/>
                    <pic:cNvPicPr>
                      <a:picLocks noChangeAspect="1"/>
                    </pic:cNvPicPr>
                  </pic:nvPicPr>
                  <pic:blipFill>
                    <a:blip r:embed="rId18"/>
                    <a:stretch>
                      <a:fillRect/>
                    </a:stretch>
                  </pic:blipFill>
                  <pic:spPr>
                    <a:xfrm>
                      <a:off x="0" y="0"/>
                      <a:ext cx="5314950" cy="3952875"/>
                    </a:xfrm>
                    <a:prstGeom prst="rect">
                      <a:avLst/>
                    </a:prstGeom>
                    <a:noFill/>
                    <a:ln>
                      <a:noFill/>
                    </a:ln>
                  </pic:spPr>
                </pic:pic>
              </a:graphicData>
            </a:graphic>
          </wp:inline>
        </w:drawing>
      </w:r>
    </w:p>
    <w:p w14:paraId="678A745D"/>
    <w:p w14:paraId="76AB64DB"/>
    <w:p w14:paraId="3B93AD6A">
      <w:pPr>
        <w:pStyle w:val="2"/>
        <w:bidi w:val="0"/>
        <w:rPr>
          <w:rFonts w:hint="default"/>
          <w:rtl w:val="0"/>
          <w:lang w:val="en-IN"/>
        </w:rPr>
      </w:pPr>
      <w:r>
        <w:rPr>
          <w:rFonts w:hint="default"/>
          <w:rtl w:val="0"/>
          <w:lang w:val="en-IN"/>
        </w:rPr>
        <w:t>Front_End Component :</w:t>
      </w:r>
    </w:p>
    <w:p w14:paraId="6755C482">
      <w:pPr>
        <w:rPr>
          <w:rFonts w:hint="default"/>
          <w:rtl w:val="0"/>
          <w:lang w:val="en-IN"/>
        </w:rPr>
      </w:pPr>
    </w:p>
    <w:p w14:paraId="7851828D">
      <w:r>
        <w:drawing>
          <wp:inline distT="0" distB="0" distL="114300" distR="114300">
            <wp:extent cx="5076825" cy="3571875"/>
            <wp:effectExtent l="0" t="0" r="9525" b="9525"/>
            <wp:docPr id="3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47"/>
                    <pic:cNvPicPr>
                      <a:picLocks noChangeAspect="1"/>
                    </pic:cNvPicPr>
                  </pic:nvPicPr>
                  <pic:blipFill>
                    <a:blip r:embed="rId19"/>
                    <a:stretch>
                      <a:fillRect/>
                    </a:stretch>
                  </pic:blipFill>
                  <pic:spPr>
                    <a:xfrm>
                      <a:off x="0" y="0"/>
                      <a:ext cx="5076825" cy="3571875"/>
                    </a:xfrm>
                    <a:prstGeom prst="rect">
                      <a:avLst/>
                    </a:prstGeom>
                    <a:noFill/>
                    <a:ln>
                      <a:noFill/>
                    </a:ln>
                  </pic:spPr>
                </pic:pic>
              </a:graphicData>
            </a:graphic>
          </wp:inline>
        </w:drawing>
      </w:r>
    </w:p>
    <w:p w14:paraId="65D1DADD"/>
    <w:p w14:paraId="46133FCF">
      <w:pPr>
        <w:pStyle w:val="2"/>
        <w:bidi w:val="0"/>
        <w:rPr>
          <w:rFonts w:hint="default"/>
          <w:lang w:val="en-IN"/>
        </w:rPr>
      </w:pPr>
      <w:r>
        <w:rPr>
          <w:rFonts w:hint="default"/>
          <w:lang w:val="en-IN"/>
        </w:rPr>
        <w:t>Backend-Architecture :</w:t>
      </w:r>
    </w:p>
    <w:p w14:paraId="45FBC46C">
      <w:pPr>
        <w:rPr>
          <w:rFonts w:hint="default"/>
          <w:lang w:val="en-IN"/>
        </w:rPr>
      </w:pPr>
    </w:p>
    <w:p w14:paraId="2ACD3F8A">
      <w:r>
        <w:drawing>
          <wp:inline distT="0" distB="0" distL="114300" distR="114300">
            <wp:extent cx="4991100" cy="3619500"/>
            <wp:effectExtent l="0" t="0" r="0" b="0"/>
            <wp:docPr id="3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48"/>
                    <pic:cNvPicPr>
                      <a:picLocks noChangeAspect="1"/>
                    </pic:cNvPicPr>
                  </pic:nvPicPr>
                  <pic:blipFill>
                    <a:blip r:embed="rId20"/>
                    <a:stretch>
                      <a:fillRect/>
                    </a:stretch>
                  </pic:blipFill>
                  <pic:spPr>
                    <a:xfrm>
                      <a:off x="0" y="0"/>
                      <a:ext cx="4991100" cy="3619500"/>
                    </a:xfrm>
                    <a:prstGeom prst="rect">
                      <a:avLst/>
                    </a:prstGeom>
                    <a:noFill/>
                    <a:ln>
                      <a:noFill/>
                    </a:ln>
                  </pic:spPr>
                </pic:pic>
              </a:graphicData>
            </a:graphic>
          </wp:inline>
        </w:drawing>
      </w:r>
    </w:p>
    <w:p w14:paraId="20170749"/>
    <w:p w14:paraId="22F9568A"/>
    <w:p w14:paraId="393D3A2C"/>
    <w:p w14:paraId="1BDC173E"/>
    <w:p w14:paraId="0C14A46E">
      <w:pPr>
        <w:pStyle w:val="2"/>
        <w:bidi w:val="0"/>
      </w:pPr>
    </w:p>
    <w:p w14:paraId="42A08702">
      <w:pPr>
        <w:pStyle w:val="2"/>
        <w:bidi w:val="0"/>
        <w:rPr>
          <w:rFonts w:hint="default"/>
          <w:lang w:val="en-IN"/>
        </w:rPr>
      </w:pPr>
      <w:r>
        <w:rPr>
          <w:rFonts w:hint="default"/>
          <w:lang w:val="en-IN"/>
        </w:rPr>
        <w:t>Auth-Flow :</w:t>
      </w:r>
    </w:p>
    <w:p w14:paraId="52C495A1">
      <w:pPr>
        <w:rPr>
          <w:rFonts w:hint="default"/>
          <w:lang w:val="en-IN"/>
        </w:rPr>
      </w:pPr>
    </w:p>
    <w:p w14:paraId="03C88999">
      <w:r>
        <w:drawing>
          <wp:inline distT="0" distB="0" distL="114300" distR="114300">
            <wp:extent cx="5248275" cy="3943350"/>
            <wp:effectExtent l="0" t="0" r="9525" b="0"/>
            <wp:docPr id="35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50"/>
                    <pic:cNvPicPr>
                      <a:picLocks noChangeAspect="1"/>
                    </pic:cNvPicPr>
                  </pic:nvPicPr>
                  <pic:blipFill>
                    <a:blip r:embed="rId21"/>
                    <a:stretch>
                      <a:fillRect/>
                    </a:stretch>
                  </pic:blipFill>
                  <pic:spPr>
                    <a:xfrm>
                      <a:off x="0" y="0"/>
                      <a:ext cx="5248275" cy="3943350"/>
                    </a:xfrm>
                    <a:prstGeom prst="rect">
                      <a:avLst/>
                    </a:prstGeom>
                    <a:noFill/>
                    <a:ln>
                      <a:noFill/>
                    </a:ln>
                  </pic:spPr>
                </pic:pic>
              </a:graphicData>
            </a:graphic>
          </wp:inline>
        </w:drawing>
      </w:r>
    </w:p>
    <w:p w14:paraId="5E062086"/>
    <w:p w14:paraId="351306DC">
      <w:pPr>
        <w:pStyle w:val="2"/>
        <w:bidi w:val="0"/>
        <w:rPr>
          <w:rFonts w:hint="default"/>
          <w:lang w:val="en-IN"/>
        </w:rPr>
      </w:pPr>
      <w:r>
        <w:rPr>
          <w:rFonts w:hint="default"/>
          <w:lang w:val="en-IN"/>
        </w:rPr>
        <w:t>Data=Flow :</w:t>
      </w:r>
    </w:p>
    <w:p w14:paraId="04B81334">
      <w:pPr>
        <w:rPr>
          <w:rFonts w:hint="default"/>
          <w:rtl w:val="0"/>
          <w:lang w:val="en-IN"/>
        </w:rPr>
      </w:pPr>
    </w:p>
    <w:p w14:paraId="5FF5FCF0">
      <w:r>
        <w:drawing>
          <wp:inline distT="0" distB="0" distL="114300" distR="114300">
            <wp:extent cx="5248275" cy="3676650"/>
            <wp:effectExtent l="0" t="0" r="9525" b="0"/>
            <wp:docPr id="3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51"/>
                    <pic:cNvPicPr>
                      <a:picLocks noChangeAspect="1"/>
                    </pic:cNvPicPr>
                  </pic:nvPicPr>
                  <pic:blipFill>
                    <a:blip r:embed="rId22"/>
                    <a:stretch>
                      <a:fillRect/>
                    </a:stretch>
                  </pic:blipFill>
                  <pic:spPr>
                    <a:xfrm>
                      <a:off x="0" y="0"/>
                      <a:ext cx="5248275" cy="3676650"/>
                    </a:xfrm>
                    <a:prstGeom prst="rect">
                      <a:avLst/>
                    </a:prstGeom>
                    <a:noFill/>
                    <a:ln>
                      <a:noFill/>
                    </a:ln>
                  </pic:spPr>
                </pic:pic>
              </a:graphicData>
            </a:graphic>
          </wp:inline>
        </w:drawing>
      </w:r>
    </w:p>
    <w:p w14:paraId="52935CDD"/>
    <w:p w14:paraId="5955724D">
      <w:pPr>
        <w:pStyle w:val="2"/>
        <w:bidi w:val="0"/>
        <w:rPr>
          <w:rFonts w:hint="default"/>
          <w:rtl w:val="0"/>
          <w:lang w:val="en-IN"/>
        </w:rPr>
      </w:pPr>
      <w:r>
        <w:rPr>
          <w:rFonts w:hint="default"/>
          <w:rtl w:val="0"/>
          <w:lang w:val="en-IN"/>
        </w:rPr>
        <w:t>Database-Schema :</w:t>
      </w:r>
    </w:p>
    <w:p w14:paraId="5FF95A65">
      <w:r>
        <w:drawing>
          <wp:inline distT="0" distB="0" distL="114300" distR="114300">
            <wp:extent cx="4733925" cy="5981700"/>
            <wp:effectExtent l="0" t="0" r="9525" b="0"/>
            <wp:docPr id="3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53"/>
                    <pic:cNvPicPr>
                      <a:picLocks noChangeAspect="1"/>
                    </pic:cNvPicPr>
                  </pic:nvPicPr>
                  <pic:blipFill>
                    <a:blip r:embed="rId23"/>
                    <a:stretch>
                      <a:fillRect/>
                    </a:stretch>
                  </pic:blipFill>
                  <pic:spPr>
                    <a:xfrm>
                      <a:off x="0" y="0"/>
                      <a:ext cx="4733925" cy="5981700"/>
                    </a:xfrm>
                    <a:prstGeom prst="rect">
                      <a:avLst/>
                    </a:prstGeom>
                    <a:noFill/>
                    <a:ln>
                      <a:noFill/>
                    </a:ln>
                  </pic:spPr>
                </pic:pic>
              </a:graphicData>
            </a:graphic>
          </wp:inline>
        </w:drawing>
      </w:r>
    </w:p>
    <w:p w14:paraId="2B9C003D"/>
    <w:p w14:paraId="4828F322">
      <w:pPr>
        <w:rPr>
          <w:rFonts w:hint="default"/>
          <w:rtl w:val="0"/>
          <w:lang w:val="en-IN"/>
        </w:rPr>
      </w:pPr>
    </w:p>
    <w:p w14:paraId="397FDCD4"/>
    <w:p w14:paraId="1C98705E">
      <w:pPr>
        <w:pStyle w:val="2"/>
        <w:bidi w:val="0"/>
        <w:rPr>
          <w:rFonts w:hint="default"/>
          <w:rtl w:val="0"/>
          <w:lang w:val="en-IN"/>
        </w:rPr>
      </w:pPr>
    </w:p>
    <w:p w14:paraId="7CC5167D">
      <w:pPr>
        <w:pStyle w:val="2"/>
        <w:bidi w:val="0"/>
        <w:rPr>
          <w:rFonts w:hint="default"/>
          <w:rtl w:val="0"/>
          <w:lang w:val="en-IN"/>
        </w:rPr>
      </w:pPr>
    </w:p>
    <w:p w14:paraId="0F10DD22">
      <w:pPr>
        <w:pStyle w:val="2"/>
        <w:bidi w:val="0"/>
        <w:rPr>
          <w:rFonts w:hint="default"/>
          <w:rtl w:val="0"/>
          <w:lang w:val="en-IN"/>
        </w:rPr>
      </w:pPr>
    </w:p>
    <w:p w14:paraId="06E28E5B">
      <w:pPr>
        <w:pStyle w:val="2"/>
        <w:bidi w:val="0"/>
        <w:rPr>
          <w:rFonts w:hint="default"/>
          <w:rtl w:val="0"/>
          <w:lang w:val="en-IN"/>
        </w:rPr>
      </w:pPr>
    </w:p>
    <w:p w14:paraId="0C413F2D">
      <w:pPr>
        <w:pStyle w:val="2"/>
        <w:bidi w:val="0"/>
        <w:rPr>
          <w:rFonts w:hint="default"/>
          <w:rtl w:val="0"/>
          <w:lang w:val="en-IN"/>
        </w:rPr>
      </w:pPr>
    </w:p>
    <w:p w14:paraId="16A150BD">
      <w:pPr>
        <w:pStyle w:val="2"/>
        <w:bidi w:val="0"/>
        <w:rPr>
          <w:rFonts w:hint="default"/>
          <w:rtl w:val="0"/>
          <w:lang w:val="en-IN"/>
        </w:rPr>
      </w:pPr>
    </w:p>
    <w:p w14:paraId="5D5AAAAE">
      <w:pPr>
        <w:pStyle w:val="2"/>
        <w:bidi w:val="0"/>
        <w:rPr>
          <w:rFonts w:hint="default"/>
          <w:rtl w:val="0"/>
          <w:lang w:val="en-IN"/>
        </w:rPr>
      </w:pPr>
    </w:p>
    <w:p w14:paraId="7E5AB477">
      <w:pPr>
        <w:pStyle w:val="2"/>
        <w:bidi w:val="0"/>
        <w:rPr>
          <w:rFonts w:hint="default"/>
          <w:rtl w:val="0"/>
          <w:lang w:val="en-IN"/>
        </w:rPr>
      </w:pPr>
    </w:p>
    <w:p w14:paraId="69495982">
      <w:pPr>
        <w:pStyle w:val="2"/>
        <w:bidi w:val="0"/>
        <w:rPr>
          <w:rFonts w:hint="default"/>
          <w:rtl w:val="0"/>
          <w:lang w:val="en-IN"/>
        </w:rPr>
      </w:pPr>
    </w:p>
    <w:p w14:paraId="517BE1DF">
      <w:pPr>
        <w:pStyle w:val="2"/>
        <w:bidi w:val="0"/>
        <w:rPr>
          <w:rFonts w:hint="default"/>
          <w:rtl w:val="0"/>
          <w:lang w:val="en-IN"/>
        </w:rPr>
      </w:pPr>
      <w:r>
        <w:rPr>
          <w:rFonts w:hint="default"/>
          <w:rtl w:val="0"/>
          <w:lang w:val="en-IN"/>
        </w:rPr>
        <w:t>Entity-Relation(E-R) Visual Represantation:</w:t>
      </w:r>
    </w:p>
    <w:p w14:paraId="4C9A7B09">
      <w:r>
        <w:drawing>
          <wp:inline distT="0" distB="0" distL="114300" distR="114300">
            <wp:extent cx="5238750" cy="3790950"/>
            <wp:effectExtent l="0" t="0" r="0" b="0"/>
            <wp:docPr id="3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54"/>
                    <pic:cNvPicPr>
                      <a:picLocks noChangeAspect="1"/>
                    </pic:cNvPicPr>
                  </pic:nvPicPr>
                  <pic:blipFill>
                    <a:blip r:embed="rId24"/>
                    <a:stretch>
                      <a:fillRect/>
                    </a:stretch>
                  </pic:blipFill>
                  <pic:spPr>
                    <a:xfrm>
                      <a:off x="0" y="0"/>
                      <a:ext cx="5238750" cy="3790950"/>
                    </a:xfrm>
                    <a:prstGeom prst="rect">
                      <a:avLst/>
                    </a:prstGeom>
                    <a:noFill/>
                    <a:ln>
                      <a:noFill/>
                    </a:ln>
                  </pic:spPr>
                </pic:pic>
              </a:graphicData>
            </a:graphic>
          </wp:inline>
        </w:drawing>
      </w:r>
    </w:p>
    <w:p w14:paraId="25124553"/>
    <w:p w14:paraId="016A0175">
      <w:pPr>
        <w:pStyle w:val="2"/>
        <w:bidi w:val="0"/>
        <w:rPr>
          <w:rFonts w:hint="default"/>
          <w:lang w:val="en-IN"/>
        </w:rPr>
      </w:pPr>
      <w:r>
        <w:rPr>
          <w:rFonts w:hint="default"/>
          <w:lang w:val="en-IN"/>
        </w:rPr>
        <w:t>Model-View Architecture (MVC) :</w:t>
      </w:r>
    </w:p>
    <w:p w14:paraId="617CD48B">
      <w:r>
        <w:drawing>
          <wp:inline distT="0" distB="0" distL="114300" distR="114300">
            <wp:extent cx="4810125" cy="3505200"/>
            <wp:effectExtent l="0" t="0" r="9525" b="0"/>
            <wp:docPr id="3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55"/>
                    <pic:cNvPicPr>
                      <a:picLocks noChangeAspect="1"/>
                    </pic:cNvPicPr>
                  </pic:nvPicPr>
                  <pic:blipFill>
                    <a:blip r:embed="rId25"/>
                    <a:stretch>
                      <a:fillRect/>
                    </a:stretch>
                  </pic:blipFill>
                  <pic:spPr>
                    <a:xfrm>
                      <a:off x="0" y="0"/>
                      <a:ext cx="4810125" cy="3505200"/>
                    </a:xfrm>
                    <a:prstGeom prst="rect">
                      <a:avLst/>
                    </a:prstGeom>
                    <a:noFill/>
                    <a:ln>
                      <a:noFill/>
                    </a:ln>
                  </pic:spPr>
                </pic:pic>
              </a:graphicData>
            </a:graphic>
          </wp:inline>
        </w:drawing>
      </w:r>
    </w:p>
    <w:p w14:paraId="4C3C1EF3"/>
    <w:p w14:paraId="58ED467E"/>
    <w:p w14:paraId="089A3E65"/>
    <w:p w14:paraId="40625367">
      <w:pPr>
        <w:rPr>
          <w:rFonts w:hint="default"/>
          <w:rtl w:val="0"/>
          <w:lang w:val="en-IN"/>
        </w:rPr>
      </w:pPr>
    </w:p>
    <w:p w14:paraId="0000009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center"/>
        <w:rPr>
          <w:rFonts w:hint="default" w:ascii="Times New Roman" w:hAnsi="Times New Roman" w:eastAsia="Google Sans" w:cs="Times New Roman"/>
          <w:b/>
          <w:i w:val="0"/>
          <w:color w:val="1B1C1D"/>
          <w:sz w:val="32"/>
          <w:szCs w:val="32"/>
        </w:rPr>
      </w:pPr>
      <w:r>
        <w:rPr>
          <w:rFonts w:hint="default" w:ascii="Times New Roman" w:hAnsi="Times New Roman" w:eastAsia="Google Sans" w:cs="Times New Roman"/>
          <w:b/>
          <w:i w:val="0"/>
          <w:color w:val="1B1C1D"/>
          <w:sz w:val="32"/>
          <w:szCs w:val="32"/>
          <w:rtl w:val="0"/>
        </w:rPr>
        <w:t>6. System Features</w:t>
      </w:r>
    </w:p>
    <w:p w14:paraId="00000099">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6.1 Functional Requirements</w:t>
      </w:r>
    </w:p>
    <w:p w14:paraId="0000009A">
      <w:pPr>
        <w:pStyle w:val="3"/>
        <w:bidi w:val="0"/>
        <w:rPr>
          <w:rFonts w:hint="default"/>
        </w:rPr>
      </w:pPr>
      <w:r>
        <w:rPr>
          <w:rFonts w:hint="default"/>
          <w:rtl w:val="0"/>
        </w:rPr>
        <w:t>User Management</w:t>
      </w:r>
    </w:p>
    <w:p w14:paraId="0000009B">
      <w:pPr>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allow</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users to register with email/password or social login</w:t>
      </w:r>
    </w:p>
    <w:p w14:paraId="0000009C">
      <w:pPr>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support</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different user roles (student, instructor, administrator)</w:t>
      </w:r>
    </w:p>
    <w:p w14:paraId="0000009D">
      <w:pPr>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enable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profile management including personal information and preferences</w:t>
      </w:r>
    </w:p>
    <w:p w14:paraId="0000009E">
      <w:pPr>
        <w:pStyle w:val="3"/>
        <w:bidi w:val="0"/>
        <w:rPr>
          <w:rFonts w:hint="default"/>
        </w:rPr>
      </w:pPr>
      <w:r>
        <w:rPr>
          <w:rFonts w:hint="default"/>
          <w:rtl w:val="0"/>
        </w:rPr>
        <w:t>Course Management</w:t>
      </w:r>
    </w:p>
    <w:p w14:paraId="0000009F">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allow instructors to create and edit courses</w:t>
      </w:r>
    </w:p>
    <w:p w14:paraId="000000A0">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w:t>
      </w:r>
      <w:r>
        <w:rPr>
          <w:rFonts w:hint="default" w:ascii="Times New Roman" w:hAnsi="Times New Roman" w:eastAsia="Google Sans Text" w:cs="Times New Roman"/>
          <w:i w:val="0"/>
          <w:color w:val="1B1C1D"/>
          <w:sz w:val="28"/>
          <w:szCs w:val="28"/>
          <w:rtl w:val="0"/>
          <w:lang w:val="en-IN"/>
        </w:rPr>
        <w:t xml:space="preserve">m </w:t>
      </w:r>
      <w:r>
        <w:rPr>
          <w:rFonts w:hint="default" w:ascii="Times New Roman" w:hAnsi="Times New Roman" w:eastAsia="Google Sans Text" w:cs="Times New Roman"/>
          <w:i w:val="0"/>
          <w:color w:val="1B1C1D"/>
          <w:sz w:val="28"/>
          <w:szCs w:val="28"/>
          <w:rtl w:val="0"/>
        </w:rPr>
        <w:t>support organizing content into modules and lessons</w:t>
      </w:r>
    </w:p>
    <w:p w14:paraId="000000A1">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handle various content types (videos, text, quizzes)</w:t>
      </w:r>
    </w:p>
    <w:p w14:paraId="000000A2">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enable enrollment tracking and management</w:t>
      </w:r>
    </w:p>
    <w:p w14:paraId="000000A3">
      <w:pPr>
        <w:pStyle w:val="3"/>
        <w:bidi w:val="0"/>
        <w:rPr>
          <w:rFonts w:hint="default"/>
        </w:rPr>
      </w:pPr>
      <w:r>
        <w:rPr>
          <w:rFonts w:hint="default"/>
          <w:rtl w:val="0"/>
        </w:rPr>
        <w:t>Learning Experience</w:t>
      </w:r>
    </w:p>
    <w:p w14:paraId="000000A4">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provide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video playback with adjustable settings</w:t>
      </w:r>
    </w:p>
    <w:p w14:paraId="000000A5">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deliver</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interactive quizzes with automatic grading</w:t>
      </w:r>
    </w:p>
    <w:p w14:paraId="000000A6">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track</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and display user progress</w:t>
      </w:r>
    </w:p>
    <w:p w14:paraId="000000A7">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issue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certificates upon course completion</w:t>
      </w:r>
    </w:p>
    <w:p w14:paraId="000000A8">
      <w:pPr>
        <w:pStyle w:val="3"/>
        <w:bidi w:val="0"/>
        <w:rPr>
          <w:rFonts w:hint="default"/>
        </w:rPr>
      </w:pPr>
      <w:r>
        <w:rPr>
          <w:rFonts w:hint="default"/>
          <w:rtl w:val="0"/>
        </w:rPr>
        <w:t>AI Learning Assistant</w:t>
      </w:r>
    </w:p>
    <w:p w14:paraId="000000A9">
      <w:pPr>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provide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context-aware help for course content</w:t>
      </w:r>
    </w:p>
    <w:p w14:paraId="000000AA">
      <w:pPr>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answer</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student queries using natural language processing</w:t>
      </w:r>
    </w:p>
    <w:p w14:paraId="000000AB">
      <w:pPr>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offer</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personalized learning recommendations</w:t>
      </w:r>
    </w:p>
    <w:p w14:paraId="000000AC">
      <w:pPr>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provide</w:t>
      </w:r>
      <w:r>
        <w:rPr>
          <w:rFonts w:hint="default" w:ascii="Times New Roman" w:hAnsi="Times New Roman" w:eastAsia="Google Sans Text" w:cs="Times New Roman"/>
          <w:i w:val="0"/>
          <w:color w:val="1B1C1D"/>
          <w:sz w:val="28"/>
          <w:szCs w:val="28"/>
          <w:rtl w:val="0"/>
          <w:lang w:val="en-IN"/>
        </w:rPr>
        <w:t xml:space="preserve">s </w:t>
      </w:r>
      <w:r>
        <w:rPr>
          <w:rFonts w:hint="default" w:ascii="Times New Roman" w:hAnsi="Times New Roman" w:eastAsia="Google Sans Text" w:cs="Times New Roman"/>
          <w:i w:val="0"/>
          <w:color w:val="1B1C1D"/>
          <w:sz w:val="28"/>
          <w:szCs w:val="28"/>
          <w:rtl w:val="0"/>
        </w:rPr>
        <w:t>automated feedback on exercises</w:t>
      </w:r>
    </w:p>
    <w:p w14:paraId="000000AD">
      <w:pPr>
        <w:pStyle w:val="3"/>
        <w:bidi w:val="0"/>
        <w:rPr>
          <w:rFonts w:hint="default"/>
        </w:rPr>
      </w:pPr>
      <w:r>
        <w:rPr>
          <w:rFonts w:hint="default"/>
          <w:rtl w:val="0"/>
        </w:rPr>
        <w:t>Administration</w:t>
      </w:r>
    </w:p>
    <w:p w14:paraId="000000AE">
      <w:pPr>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include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a dashboard for user management</w:t>
      </w:r>
    </w:p>
    <w:p w14:paraId="000000AF">
      <w:pPr>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support</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content moderation workflows</w:t>
      </w:r>
    </w:p>
    <w:p w14:paraId="000000B0">
      <w:pPr>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generate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analytics on platform usage and effectiveness</w:t>
      </w:r>
    </w:p>
    <w:p w14:paraId="000000B1">
      <w:pPr>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provide</w:t>
      </w:r>
      <w:r>
        <w:rPr>
          <w:rFonts w:hint="default" w:ascii="Times New Roman" w:hAnsi="Times New Roman" w:eastAsia="Google Sans Text" w:cs="Times New Roman"/>
          <w:i w:val="0"/>
          <w:color w:val="1B1C1D"/>
          <w:sz w:val="28"/>
          <w:szCs w:val="28"/>
          <w:rtl w:val="0"/>
          <w:lang w:val="en-IN"/>
        </w:rPr>
        <w:t xml:space="preserve">s </w:t>
      </w:r>
      <w:r>
        <w:rPr>
          <w:rFonts w:hint="default" w:ascii="Times New Roman" w:hAnsi="Times New Roman" w:eastAsia="Google Sans Text" w:cs="Times New Roman"/>
          <w:i w:val="0"/>
          <w:color w:val="1B1C1D"/>
          <w:sz w:val="28"/>
          <w:szCs w:val="28"/>
          <w:rtl w:val="0"/>
        </w:rPr>
        <w:t>configuration tools for system maintenance</w:t>
      </w:r>
    </w:p>
    <w:p w14:paraId="000000B2">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6.2 Non-functional Requirements</w:t>
      </w:r>
    </w:p>
    <w:p w14:paraId="000000B3">
      <w:pPr>
        <w:pStyle w:val="3"/>
        <w:bidi w:val="0"/>
        <w:rPr>
          <w:rFonts w:hint="default"/>
        </w:rPr>
      </w:pPr>
      <w:r>
        <w:rPr>
          <w:rFonts w:hint="default"/>
          <w:rtl w:val="0"/>
        </w:rPr>
        <w:t>Performance</w:t>
      </w:r>
    </w:p>
    <w:p w14:paraId="000000B4">
      <w:pPr>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load</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pages in under 2 seconds on standard connections</w:t>
      </w:r>
    </w:p>
    <w:p w14:paraId="000000B5">
      <w:pPr>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support</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at least 1,000 concurrent users</w:t>
      </w:r>
    </w:p>
    <w:p w14:paraId="000000B6">
      <w:pPr>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optimize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video streaming for various connection speeds</w:t>
      </w:r>
    </w:p>
    <w:p w14:paraId="000000B7">
      <w:pPr>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respond</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to API requests within 500ms for 95% of requests</w:t>
      </w:r>
    </w:p>
    <w:p w14:paraId="000000B8">
      <w:pPr>
        <w:pStyle w:val="3"/>
        <w:bidi w:val="0"/>
        <w:rPr>
          <w:rFonts w:hint="default"/>
        </w:rPr>
      </w:pPr>
      <w:r>
        <w:rPr>
          <w:rFonts w:hint="default"/>
          <w:rtl w:val="0"/>
        </w:rPr>
        <w:t>Security</w:t>
      </w:r>
    </w:p>
    <w:p w14:paraId="000000B9">
      <w:pPr>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use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HTTPS for all data transmission</w:t>
      </w:r>
    </w:p>
    <w:p w14:paraId="000000BA">
      <w:pPr>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securely store user passwords with encryption</w:t>
      </w:r>
    </w:p>
    <w:p w14:paraId="000000BB">
      <w:pPr>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w:t>
      </w:r>
      <w:r>
        <w:rPr>
          <w:rFonts w:hint="default" w:ascii="Times New Roman" w:hAnsi="Times New Roman" w:eastAsia="Google Sans Text" w:cs="Times New Roman"/>
          <w:i w:val="0"/>
          <w:color w:val="1B1C1D"/>
          <w:sz w:val="28"/>
          <w:szCs w:val="28"/>
          <w:rtl w:val="0"/>
          <w:lang w:val="en-IN"/>
        </w:rPr>
        <w:t xml:space="preserve"> </w:t>
      </w:r>
      <w:r>
        <w:rPr>
          <w:rFonts w:hint="default" w:ascii="Times New Roman" w:hAnsi="Times New Roman" w:eastAsia="Google Sans Text" w:cs="Times New Roman"/>
          <w:i w:val="0"/>
          <w:color w:val="1B1C1D"/>
          <w:sz w:val="28"/>
          <w:szCs w:val="28"/>
          <w:rtl w:val="0"/>
        </w:rPr>
        <w:t>implement</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row-level security for database access</w:t>
      </w:r>
    </w:p>
    <w:p w14:paraId="000000BC">
      <w:pPr>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protect</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against common web vulnerabilities</w:t>
      </w:r>
    </w:p>
    <w:p w14:paraId="000000BD">
      <w:pPr>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w:t>
      </w:r>
      <w:r>
        <w:rPr>
          <w:rFonts w:hint="default" w:ascii="Times New Roman" w:hAnsi="Times New Roman" w:eastAsia="Google Sans Text" w:cs="Times New Roman"/>
          <w:i w:val="0"/>
          <w:color w:val="1B1C1D"/>
          <w:sz w:val="28"/>
          <w:szCs w:val="28"/>
          <w:rtl w:val="0"/>
          <w:lang w:val="en-IN"/>
        </w:rPr>
        <w:t xml:space="preserve"> </w:t>
      </w:r>
      <w:r>
        <w:rPr>
          <w:rFonts w:hint="default" w:ascii="Times New Roman" w:hAnsi="Times New Roman" w:eastAsia="Google Sans Text" w:cs="Times New Roman"/>
          <w:i w:val="0"/>
          <w:color w:val="1B1C1D"/>
          <w:sz w:val="28"/>
          <w:szCs w:val="28"/>
          <w:rtl w:val="0"/>
        </w:rPr>
        <w:t>comply with data protection regulations</w:t>
      </w:r>
    </w:p>
    <w:p w14:paraId="000000BE">
      <w:pPr>
        <w:pStyle w:val="3"/>
        <w:bidi w:val="0"/>
        <w:rPr>
          <w:rFonts w:hint="default"/>
        </w:rPr>
      </w:pPr>
      <w:r>
        <w:rPr>
          <w:rFonts w:hint="default"/>
          <w:rtl w:val="0"/>
        </w:rPr>
        <w:t>Usability</w:t>
      </w:r>
    </w:p>
    <w:p w14:paraId="000000BF">
      <w:pPr>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w:t>
      </w:r>
      <w:r>
        <w:rPr>
          <w:rFonts w:hint="default" w:ascii="Times New Roman" w:hAnsi="Times New Roman" w:eastAsia="Google Sans Text" w:cs="Times New Roman"/>
          <w:i w:val="0"/>
          <w:color w:val="1B1C1D"/>
          <w:sz w:val="28"/>
          <w:szCs w:val="28"/>
          <w:rtl w:val="0"/>
          <w:lang w:val="en-IN"/>
        </w:rPr>
        <w:t xml:space="preserve"> </w:t>
      </w:r>
      <w:r>
        <w:rPr>
          <w:rFonts w:hint="default" w:ascii="Times New Roman" w:hAnsi="Times New Roman" w:eastAsia="Google Sans Text" w:cs="Times New Roman"/>
          <w:i w:val="0"/>
          <w:color w:val="1B1C1D"/>
          <w:sz w:val="28"/>
          <w:szCs w:val="28"/>
          <w:rtl w:val="0"/>
        </w:rPr>
        <w:t>provide</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intuitive navigation with minimal learning curve</w:t>
      </w:r>
    </w:p>
    <w:p w14:paraId="000000C0">
      <w:pPr>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be responsive across devices from mobile to desktop</w:t>
      </w:r>
    </w:p>
    <w:p w14:paraId="000000C1">
      <w:pPr>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meet WCAG 2.1 Level AA accessibility standards</w:t>
      </w:r>
    </w:p>
    <w:p w14:paraId="000000C2">
      <w:pPr>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support</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multiple languages</w:t>
      </w:r>
    </w:p>
    <w:p w14:paraId="000000C3">
      <w:pPr>
        <w:pStyle w:val="3"/>
        <w:bidi w:val="0"/>
        <w:rPr>
          <w:rFonts w:hint="default"/>
        </w:rPr>
      </w:pPr>
      <w:r>
        <w:rPr>
          <w:rFonts w:hint="default"/>
          <w:rtl w:val="0"/>
        </w:rPr>
        <w:t>Reliability</w:t>
      </w:r>
    </w:p>
    <w:p w14:paraId="000000C4">
      <w:pPr>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maintain 99.9% uptime</w:t>
      </w:r>
    </w:p>
    <w:p w14:paraId="000000C5">
      <w:pPr>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include automated backup procedures</w:t>
      </w:r>
    </w:p>
    <w:p w14:paraId="000000C6">
      <w:pPr>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 gracefully handle partial system failures</w:t>
      </w:r>
    </w:p>
    <w:p w14:paraId="000000C7">
      <w:pPr>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The system</w:t>
      </w:r>
      <w:r>
        <w:rPr>
          <w:rFonts w:hint="default" w:ascii="Times New Roman" w:hAnsi="Times New Roman" w:eastAsia="Google Sans Text" w:cs="Times New Roman"/>
          <w:i w:val="0"/>
          <w:color w:val="1B1C1D"/>
          <w:sz w:val="28"/>
          <w:szCs w:val="28"/>
          <w:rtl w:val="0"/>
          <w:lang w:val="en-IN"/>
        </w:rPr>
        <w:t xml:space="preserve"> </w:t>
      </w:r>
      <w:r>
        <w:rPr>
          <w:rFonts w:hint="default" w:ascii="Times New Roman" w:hAnsi="Times New Roman" w:eastAsia="Google Sans Text" w:cs="Times New Roman"/>
          <w:i w:val="0"/>
          <w:color w:val="1B1C1D"/>
          <w:sz w:val="28"/>
          <w:szCs w:val="28"/>
          <w:rtl w:val="0"/>
        </w:rPr>
        <w:t>log</w:t>
      </w:r>
      <w:r>
        <w:rPr>
          <w:rFonts w:hint="default" w:ascii="Times New Roman" w:hAnsi="Times New Roman" w:eastAsia="Google Sans Text" w:cs="Times New Roman"/>
          <w:i w:val="0"/>
          <w:color w:val="1B1C1D"/>
          <w:sz w:val="28"/>
          <w:szCs w:val="28"/>
          <w:rtl w:val="0"/>
          <w:lang w:val="en-IN"/>
        </w:rPr>
        <w:t>s</w:t>
      </w:r>
      <w:r>
        <w:rPr>
          <w:rFonts w:hint="default" w:ascii="Times New Roman" w:hAnsi="Times New Roman" w:eastAsia="Google Sans Text" w:cs="Times New Roman"/>
          <w:i w:val="0"/>
          <w:color w:val="1B1C1D"/>
          <w:sz w:val="28"/>
          <w:szCs w:val="28"/>
          <w:rtl w:val="0"/>
        </w:rPr>
        <w:t xml:space="preserve"> errors comprehensively for monitoring</w:t>
      </w:r>
    </w:p>
    <w:p w14:paraId="7DE529F1">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tl w:val="0"/>
        </w:rPr>
      </w:pPr>
    </w:p>
    <w:p w14:paraId="427A75BB">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tl w:val="0"/>
        </w:rPr>
      </w:pPr>
    </w:p>
    <w:p w14:paraId="7D253F96">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tl w:val="0"/>
        </w:rPr>
      </w:pPr>
    </w:p>
    <w:p w14:paraId="000000C8">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jc w:val="center"/>
        <w:rPr>
          <w:rFonts w:hint="default" w:ascii="Times New Roman" w:hAnsi="Times New Roman" w:eastAsia="Google Sans" w:cs="Times New Roman"/>
          <w:b/>
          <w:i w:val="0"/>
          <w:color w:val="1B1C1D"/>
          <w:sz w:val="32"/>
          <w:szCs w:val="32"/>
        </w:rPr>
      </w:pPr>
      <w:r>
        <w:rPr>
          <w:rFonts w:hint="default" w:ascii="Times New Roman" w:hAnsi="Times New Roman" w:eastAsia="Google Sans" w:cs="Times New Roman"/>
          <w:b/>
          <w:i w:val="0"/>
          <w:color w:val="1B1C1D"/>
          <w:sz w:val="32"/>
          <w:szCs w:val="32"/>
          <w:rtl w:val="0"/>
        </w:rPr>
        <w:t>7. Market Analysis</w:t>
      </w:r>
    </w:p>
    <w:p w14:paraId="000000C9">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7.1 Overview of the E-Learning Market</w:t>
      </w:r>
    </w:p>
    <w:p w14:paraId="000000CA">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e-learning market, particularly for computer science education, is a dynamic and rapidly growing sector within the broader educational technology industry. With the increasing need for technical skills in the digital economy, online platforms for computer science education have become essential tools. According to market research reports, the global e-learning market is expected to grow significantly, driven by advancements in technology and increased internet penetration.</w:t>
      </w:r>
    </w:p>
    <w:p w14:paraId="000000CB">
      <w:pPr>
        <w:pStyle w:val="4"/>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7.2 Growth Drivers</w:t>
      </w:r>
    </w:p>
    <w:p w14:paraId="000000CC">
      <w:pPr>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Technological Advancements: The development of advanced learning technologies, including AI-powered tutoring, interactive simulations, and virtual labs, has fueled the growth of computer science e-learning platforms. These technologies enable more engaging and effective learning experiences.</w:t>
      </w:r>
    </w:p>
    <w:p w14:paraId="000000CD">
      <w:pPr>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Skills Gap: The widening gap between industry skill requirements and traditional education output has created strong demand for alternative learning pathways. Computer science skills are particularly sought after across industries undergoing digital transformation.</w:t>
      </w:r>
    </w:p>
    <w:p w14:paraId="000000CE">
      <w:pPr>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Remote Learning Trends: The global shift toward remote and flexible learning options, accelerated by the COVID-19 pandemic, has significantly increased the adoption of e-learning platforms. This trend is likely to continue as educational institutions and learners recognize the benefits of online learning.</w:t>
      </w:r>
    </w:p>
    <w:p w14:paraId="000000CF">
      <w:pPr>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Continuous Learning Culture: The rapid pace of technological change has created a need for continuous professional development. Workers increasingly seek flexible learning options to stay current with emerging technologies and maintain career relevance.</w:t>
      </w:r>
    </w:p>
    <w:p w14:paraId="33BF59D3">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tl w:val="0"/>
        </w:rPr>
      </w:pPr>
    </w:p>
    <w:p w14:paraId="000000D0">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7.3 Market Segmentation</w:t>
      </w:r>
    </w:p>
    <w:p w14:paraId="000000D1">
      <w:pPr>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Academic Education: Platforms serving university students and educational institutions, offering structured computer science curricula that complement or replace traditional coursework.</w:t>
      </w:r>
    </w:p>
    <w:p w14:paraId="000000D2">
      <w:pPr>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Professional Development: Platforms targeting working professionals seeking to upskill or reskill, with focused, practical courses on specific technologies and concepts.</w:t>
      </w:r>
    </w:p>
    <w:p w14:paraId="000000D3">
      <w:pPr>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Coding Bootcamps: Intensive, immersive programs designed to rapidly prepare learners for entry-level technical positions in the industry.</w:t>
      </w:r>
    </w:p>
    <w:p w14:paraId="000000D4">
      <w:pPr>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Self-Directed Learning: Resources for independent learners exploring computer science topics at their own pace, often with community support and interactive elements.</w:t>
      </w:r>
    </w:p>
    <w:p w14:paraId="000000D5">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7.4 Competitive Landscape</w:t>
      </w:r>
    </w:p>
    <w:p w14:paraId="000000D6">
      <w:pPr>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Major Players: The market includes established platforms like Coursera, edX, Udemy, and Pluralsight, which offer extensive computer science course catalogs from multiple providers.</w:t>
      </w:r>
    </w:p>
    <w:p w14:paraId="000000D7">
      <w:pPr>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Specialized Providers: Niche platforms focused exclusively on computer science education, such as Codecademy, LeetCode, and freeCodeCamp, provide specialized learning experiences.</w:t>
      </w:r>
    </w:p>
    <w:p w14:paraId="000000D8">
      <w:pPr>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Emerging Players: New entrants are differentiating through innovative approaches like peer learning, project-based curricula, and AI-enhanced personalization.</w:t>
      </w:r>
    </w:p>
    <w:p w14:paraId="000000D9">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hint="default" w:ascii="Times New Roman" w:hAnsi="Times New Roman" w:eastAsia="Google Sans" w:cs="Times New Roman"/>
          <w:b/>
          <w:i w:val="0"/>
          <w:color w:val="1B1C1D"/>
          <w:sz w:val="28"/>
          <w:szCs w:val="28"/>
        </w:rPr>
      </w:pPr>
      <w:r>
        <w:rPr>
          <w:rFonts w:hint="default" w:ascii="Times New Roman" w:hAnsi="Times New Roman" w:eastAsia="Google Sans" w:cs="Times New Roman"/>
          <w:b/>
          <w:i w:val="0"/>
          <w:color w:val="1B1C1D"/>
          <w:sz w:val="28"/>
          <w:szCs w:val="28"/>
          <w:rtl w:val="0"/>
        </w:rPr>
        <w:t>7.5 Challenges and Opportunities</w:t>
      </w:r>
    </w:p>
    <w:p w14:paraId="000000DA">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Personalization: There is significant opportunity in leveraging AI and machine learning to create truly personalized learning experiences that adapt to individual needs and learning styles.</w:t>
      </w:r>
    </w:p>
    <w:p w14:paraId="000000DB">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Practical Application: Platforms that can bridge the gap between theoretical knowledge and practical application through real-world projects and simulations have a competitive advantage.</w:t>
      </w:r>
    </w:p>
    <w:p w14:paraId="000000DC">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Credentialing: As alternative education pathways become more common, there's growing importance in providing recognized credentials that signal competence to employers.</w:t>
      </w:r>
    </w:p>
    <w:p w14:paraId="000000DD">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Community Building: Creating engaged learning communities that foster peer support and collaborative problem-solving can significantly enhance the learning experience and retention.</w:t>
      </w:r>
    </w:p>
    <w:p w14:paraId="02FDD0F0">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ind w:left="0" w:leftChars="0" w:firstLine="0" w:firstLineChars="0"/>
        <w:jc w:val="both"/>
        <w:rPr>
          <w:rFonts w:hint="default" w:ascii="Times New Roman" w:hAnsi="Times New Roman" w:eastAsia="Google Sans" w:cs="Times New Roman"/>
          <w:b/>
          <w:i w:val="0"/>
          <w:color w:val="1B1C1D"/>
          <w:sz w:val="32"/>
          <w:szCs w:val="32"/>
          <w:rtl w:val="0"/>
        </w:rPr>
      </w:pPr>
    </w:p>
    <w:p w14:paraId="47B6E06D">
      <w:pPr>
        <w:pStyle w:val="2"/>
        <w:bidi w:val="0"/>
        <w:jc w:val="center"/>
      </w:pPr>
      <w:r>
        <w:rPr>
          <w:rFonts w:hint="default"/>
          <w:rtl w:val="0"/>
        </w:rPr>
        <w:t xml:space="preserve">8. </w:t>
      </w:r>
      <w:r>
        <w:t>IMPLEMENTATION AND CODING</w:t>
      </w:r>
    </w:p>
    <w:p w14:paraId="79F87FD3">
      <w:pPr>
        <w:pStyle w:val="4"/>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ind w:left="0" w:leftChars="0" w:firstLine="0" w:firstLineChars="0"/>
        <w:jc w:val="left"/>
        <w:rPr>
          <w:rFonts w:hint="default" w:eastAsia="Google Sans" w:cs="Times New Roman"/>
          <w:b/>
          <w:i w:val="0"/>
          <w:color w:val="1B1C1D"/>
          <w:sz w:val="32"/>
          <w:szCs w:val="32"/>
          <w:lang w:val="en-IN"/>
        </w:rPr>
      </w:pPr>
      <w:r>
        <w:rPr>
          <w:rFonts w:hint="default" w:eastAsia="Google Sans" w:cs="Times New Roman"/>
          <w:b/>
          <w:i w:val="0"/>
          <w:color w:val="1B1C1D"/>
          <w:sz w:val="32"/>
          <w:szCs w:val="32"/>
          <w:lang w:val="en-IN"/>
        </w:rPr>
        <w:t>8.1 App and Routing</w:t>
      </w:r>
    </w:p>
    <w:p w14:paraId="45E4239B">
      <w:pPr>
        <w:pStyle w:val="3"/>
        <w:bidi w:val="0"/>
        <w:rPr>
          <w:rFonts w:hint="default"/>
          <w:lang w:val="en-IN"/>
        </w:rPr>
      </w:pPr>
      <w:r>
        <w:rPr>
          <w:rFonts w:hint="default"/>
          <w:lang w:val="en-IN"/>
        </w:rPr>
        <w:t xml:space="preserve"> App.tsx - Root Component Structure</w:t>
      </w:r>
    </w:p>
    <w:p w14:paraId="4E4A1A2F">
      <w:pPr>
        <w:bidi w:val="0"/>
        <w:rPr>
          <w:rFonts w:hint="default"/>
          <w:sz w:val="24"/>
          <w:szCs w:val="24"/>
          <w:lang w:val="en-IN"/>
        </w:rPr>
      </w:pPr>
      <w:r>
        <w:rPr>
          <w:rFonts w:hint="default"/>
          <w:sz w:val="24"/>
          <w:szCs w:val="24"/>
          <w:lang w:val="en-IN"/>
        </w:rPr>
        <w:t>function App() {</w:t>
      </w:r>
    </w:p>
    <w:p w14:paraId="08C489C4">
      <w:pPr>
        <w:bidi w:val="0"/>
        <w:rPr>
          <w:rFonts w:hint="default"/>
          <w:sz w:val="24"/>
          <w:szCs w:val="24"/>
          <w:lang w:val="en-IN"/>
        </w:rPr>
      </w:pPr>
      <w:r>
        <w:rPr>
          <w:rFonts w:hint="default"/>
          <w:sz w:val="24"/>
          <w:szCs w:val="24"/>
          <w:lang w:val="en-IN"/>
        </w:rPr>
        <w:t xml:space="preserve">  return (</w:t>
      </w:r>
    </w:p>
    <w:p w14:paraId="574C2E92">
      <w:pPr>
        <w:bidi w:val="0"/>
        <w:rPr>
          <w:rFonts w:hint="default"/>
          <w:sz w:val="24"/>
          <w:szCs w:val="24"/>
          <w:lang w:val="en-IN"/>
        </w:rPr>
      </w:pPr>
      <w:r>
        <w:rPr>
          <w:rFonts w:hint="default"/>
          <w:sz w:val="24"/>
          <w:szCs w:val="24"/>
          <w:lang w:val="en-IN"/>
        </w:rPr>
        <w:t xml:space="preserve">    &lt;ThemeProvider defaultTheme="light" attribute="class"&gt;</w:t>
      </w:r>
    </w:p>
    <w:p w14:paraId="3D6FC81A">
      <w:pPr>
        <w:bidi w:val="0"/>
        <w:rPr>
          <w:rFonts w:hint="default"/>
          <w:sz w:val="24"/>
          <w:szCs w:val="24"/>
          <w:lang w:val="en-IN"/>
        </w:rPr>
      </w:pPr>
      <w:r>
        <w:rPr>
          <w:rFonts w:hint="default"/>
          <w:sz w:val="24"/>
          <w:szCs w:val="24"/>
          <w:lang w:val="en-IN"/>
        </w:rPr>
        <w:t xml:space="preserve">      &lt;Router&gt;</w:t>
      </w:r>
    </w:p>
    <w:p w14:paraId="67015BC8">
      <w:pPr>
        <w:bidi w:val="0"/>
        <w:rPr>
          <w:rFonts w:hint="default"/>
          <w:sz w:val="24"/>
          <w:szCs w:val="24"/>
          <w:lang w:val="en-IN"/>
        </w:rPr>
      </w:pPr>
      <w:r>
        <w:rPr>
          <w:rFonts w:hint="default"/>
          <w:sz w:val="24"/>
          <w:szCs w:val="24"/>
          <w:lang w:val="en-IN"/>
        </w:rPr>
        <w:t xml:space="preserve">        &lt;AuthProvider&gt;</w:t>
      </w:r>
    </w:p>
    <w:p w14:paraId="335AD615">
      <w:pPr>
        <w:bidi w:val="0"/>
        <w:rPr>
          <w:rFonts w:hint="default"/>
          <w:sz w:val="24"/>
          <w:szCs w:val="24"/>
          <w:lang w:val="en-IN"/>
        </w:rPr>
      </w:pPr>
      <w:r>
        <w:rPr>
          <w:rFonts w:hint="default"/>
          <w:sz w:val="24"/>
          <w:szCs w:val="24"/>
          <w:lang w:val="en-IN"/>
        </w:rPr>
        <w:t xml:space="preserve">          &lt;CourseProvider&gt;</w:t>
      </w:r>
    </w:p>
    <w:p w14:paraId="258076EF">
      <w:pPr>
        <w:bidi w:val="0"/>
        <w:rPr>
          <w:rFonts w:hint="default"/>
          <w:sz w:val="24"/>
          <w:szCs w:val="24"/>
          <w:lang w:val="en-IN"/>
        </w:rPr>
      </w:pPr>
      <w:r>
        <w:rPr>
          <w:rFonts w:hint="default"/>
          <w:sz w:val="24"/>
          <w:szCs w:val="24"/>
          <w:lang w:val="en-IN"/>
        </w:rPr>
        <w:t xml:space="preserve">            &lt;ChatbotProvider&gt;</w:t>
      </w:r>
    </w:p>
    <w:p w14:paraId="488BBA09">
      <w:pPr>
        <w:bidi w:val="0"/>
        <w:rPr>
          <w:rFonts w:hint="default"/>
          <w:sz w:val="24"/>
          <w:szCs w:val="24"/>
          <w:lang w:val="en-IN"/>
        </w:rPr>
      </w:pPr>
      <w:r>
        <w:rPr>
          <w:rFonts w:hint="default"/>
          <w:sz w:val="24"/>
          <w:szCs w:val="24"/>
          <w:lang w:val="en-IN"/>
        </w:rPr>
        <w:t xml:space="preserve">              &lt;Routes&gt;</w:t>
      </w:r>
    </w:p>
    <w:p w14:paraId="2CD54974">
      <w:pPr>
        <w:bidi w:val="0"/>
        <w:rPr>
          <w:rFonts w:hint="default"/>
          <w:sz w:val="24"/>
          <w:szCs w:val="24"/>
          <w:lang w:val="en-IN"/>
        </w:rPr>
      </w:pPr>
      <w:r>
        <w:rPr>
          <w:rFonts w:hint="default"/>
          <w:sz w:val="24"/>
          <w:szCs w:val="24"/>
          <w:lang w:val="en-IN"/>
        </w:rPr>
        <w:t xml:space="preserve">                &lt;Route path="/" element={&lt;Index /&gt;} /&gt;</w:t>
      </w:r>
    </w:p>
    <w:p w14:paraId="13010733">
      <w:pPr>
        <w:bidi w:val="0"/>
        <w:rPr>
          <w:rFonts w:hint="default"/>
          <w:sz w:val="24"/>
          <w:szCs w:val="24"/>
          <w:lang w:val="en-IN"/>
        </w:rPr>
      </w:pPr>
      <w:r>
        <w:rPr>
          <w:rFonts w:hint="default"/>
          <w:sz w:val="24"/>
          <w:szCs w:val="24"/>
          <w:lang w:val="en-IN"/>
        </w:rPr>
        <w:t xml:space="preserve">                &lt;Route path="/dashboard" element={&lt;Dashboard /&gt;} /&gt;</w:t>
      </w:r>
    </w:p>
    <w:p w14:paraId="5209866E">
      <w:pPr>
        <w:bidi w:val="0"/>
        <w:rPr>
          <w:rFonts w:hint="default"/>
          <w:sz w:val="24"/>
          <w:szCs w:val="24"/>
          <w:lang w:val="en-IN"/>
        </w:rPr>
      </w:pPr>
      <w:r>
        <w:rPr>
          <w:rFonts w:hint="default"/>
          <w:sz w:val="24"/>
          <w:szCs w:val="24"/>
          <w:lang w:val="en-IN"/>
        </w:rPr>
        <w:t xml:space="preserve">                &lt;Route path="/login" element={&lt;Login /&gt;} /&gt;</w:t>
      </w:r>
    </w:p>
    <w:p w14:paraId="63BCB2D1">
      <w:pPr>
        <w:bidi w:val="0"/>
        <w:rPr>
          <w:rFonts w:hint="default"/>
          <w:sz w:val="24"/>
          <w:szCs w:val="24"/>
          <w:lang w:val="en-IN"/>
        </w:rPr>
      </w:pPr>
      <w:r>
        <w:rPr>
          <w:rFonts w:hint="default"/>
          <w:sz w:val="24"/>
          <w:szCs w:val="24"/>
          <w:lang w:val="en-IN"/>
        </w:rPr>
        <w:t xml:space="preserve">                &lt;Route path="/register" element={&lt;Register /&gt;} /&gt;</w:t>
      </w:r>
    </w:p>
    <w:p w14:paraId="2C047B4D">
      <w:pPr>
        <w:bidi w:val="0"/>
        <w:rPr>
          <w:rFonts w:hint="default"/>
          <w:sz w:val="24"/>
          <w:szCs w:val="24"/>
          <w:lang w:val="en-IN"/>
        </w:rPr>
      </w:pPr>
      <w:r>
        <w:rPr>
          <w:rFonts w:hint="default"/>
          <w:sz w:val="24"/>
          <w:szCs w:val="24"/>
          <w:lang w:val="en-IN"/>
        </w:rPr>
        <w:t xml:space="preserve">                &lt;Route path="/courses" element={&lt;Courses /&gt;} /&gt;</w:t>
      </w:r>
    </w:p>
    <w:p w14:paraId="070DF43E">
      <w:pPr>
        <w:bidi w:val="0"/>
        <w:rPr>
          <w:rFonts w:hint="default"/>
          <w:sz w:val="24"/>
          <w:szCs w:val="24"/>
          <w:lang w:val="en-IN"/>
        </w:rPr>
      </w:pPr>
      <w:r>
        <w:rPr>
          <w:rFonts w:hint="default"/>
          <w:sz w:val="24"/>
          <w:szCs w:val="24"/>
          <w:lang w:val="en-IN"/>
        </w:rPr>
        <w:t xml:space="preserve">                &lt;Route path="/courses/:id" element={&lt;CourseDetail /&gt;} /&gt;</w:t>
      </w:r>
    </w:p>
    <w:p w14:paraId="43A8414C">
      <w:pPr>
        <w:bidi w:val="0"/>
        <w:rPr>
          <w:rFonts w:hint="default"/>
          <w:sz w:val="24"/>
          <w:szCs w:val="24"/>
          <w:lang w:val="en-IN"/>
        </w:rPr>
      </w:pPr>
      <w:r>
        <w:rPr>
          <w:rFonts w:hint="default"/>
          <w:sz w:val="24"/>
          <w:szCs w:val="24"/>
          <w:lang w:val="en-IN"/>
        </w:rPr>
        <w:t xml:space="preserve">                &lt;Route path="/admin/courses" element={&lt;AdminCourses /&gt;} /&gt;</w:t>
      </w:r>
    </w:p>
    <w:p w14:paraId="062215C9">
      <w:pPr>
        <w:bidi w:val="0"/>
        <w:rPr>
          <w:rFonts w:hint="default"/>
          <w:sz w:val="24"/>
          <w:szCs w:val="24"/>
          <w:lang w:val="en-IN"/>
        </w:rPr>
      </w:pPr>
      <w:r>
        <w:rPr>
          <w:rFonts w:hint="default"/>
          <w:sz w:val="24"/>
          <w:szCs w:val="24"/>
          <w:lang w:val="en-IN"/>
        </w:rPr>
        <w:t xml:space="preserve">                &lt;Route path="/admin/users" element={&lt;AdminUsers /&gt;} /&gt;</w:t>
      </w:r>
    </w:p>
    <w:p w14:paraId="5600D27C">
      <w:pPr>
        <w:bidi w:val="0"/>
        <w:rPr>
          <w:rFonts w:hint="default"/>
          <w:sz w:val="24"/>
          <w:szCs w:val="24"/>
          <w:lang w:val="en-IN"/>
        </w:rPr>
      </w:pPr>
      <w:r>
        <w:rPr>
          <w:rFonts w:hint="default"/>
          <w:sz w:val="24"/>
          <w:szCs w:val="24"/>
          <w:lang w:val="en-IN"/>
        </w:rPr>
        <w:t xml:space="preserve">                &lt;Route path="/about" element={&lt;About /&gt;} /&gt;</w:t>
      </w:r>
    </w:p>
    <w:p w14:paraId="0D14FEF1">
      <w:pPr>
        <w:bidi w:val="0"/>
        <w:rPr>
          <w:rFonts w:hint="default"/>
          <w:sz w:val="24"/>
          <w:szCs w:val="24"/>
          <w:lang w:val="en-IN"/>
        </w:rPr>
      </w:pPr>
      <w:r>
        <w:rPr>
          <w:rFonts w:hint="default"/>
          <w:sz w:val="24"/>
          <w:szCs w:val="24"/>
          <w:lang w:val="en-IN"/>
        </w:rPr>
        <w:t xml:space="preserve">                &lt;Route path="*" element={&lt;NotFound /&gt;} /&gt;</w:t>
      </w:r>
    </w:p>
    <w:p w14:paraId="202965D8">
      <w:pPr>
        <w:bidi w:val="0"/>
        <w:rPr>
          <w:rFonts w:hint="default"/>
          <w:sz w:val="24"/>
          <w:szCs w:val="24"/>
          <w:lang w:val="en-IN"/>
        </w:rPr>
      </w:pPr>
      <w:r>
        <w:rPr>
          <w:rFonts w:hint="default"/>
          <w:sz w:val="24"/>
          <w:szCs w:val="24"/>
          <w:lang w:val="en-IN"/>
        </w:rPr>
        <w:t xml:space="preserve">              &lt;/Routes&gt;</w:t>
      </w:r>
    </w:p>
    <w:p w14:paraId="60728F1F">
      <w:pPr>
        <w:bidi w:val="0"/>
        <w:rPr>
          <w:rFonts w:hint="default"/>
          <w:sz w:val="24"/>
          <w:szCs w:val="24"/>
          <w:lang w:val="en-IN"/>
        </w:rPr>
      </w:pPr>
      <w:r>
        <w:rPr>
          <w:rFonts w:hint="default"/>
          <w:sz w:val="24"/>
          <w:szCs w:val="24"/>
          <w:lang w:val="en-IN"/>
        </w:rPr>
        <w:t xml:space="preserve">            &lt;/ChatbotProvider&gt;</w:t>
      </w:r>
    </w:p>
    <w:p w14:paraId="55BC2CD4">
      <w:pPr>
        <w:bidi w:val="0"/>
        <w:rPr>
          <w:rFonts w:hint="default"/>
          <w:sz w:val="24"/>
          <w:szCs w:val="24"/>
          <w:lang w:val="en-IN"/>
        </w:rPr>
      </w:pPr>
      <w:r>
        <w:rPr>
          <w:rFonts w:hint="default"/>
          <w:sz w:val="24"/>
          <w:szCs w:val="24"/>
          <w:lang w:val="en-IN"/>
        </w:rPr>
        <w:t xml:space="preserve">          &lt;/CourseProvider&gt;</w:t>
      </w:r>
    </w:p>
    <w:p w14:paraId="7CF20C53">
      <w:pPr>
        <w:bidi w:val="0"/>
        <w:rPr>
          <w:rFonts w:hint="default"/>
          <w:sz w:val="24"/>
          <w:szCs w:val="24"/>
          <w:lang w:val="en-IN"/>
        </w:rPr>
      </w:pPr>
      <w:r>
        <w:rPr>
          <w:rFonts w:hint="default"/>
          <w:sz w:val="24"/>
          <w:szCs w:val="24"/>
          <w:lang w:val="en-IN"/>
        </w:rPr>
        <w:t xml:space="preserve">        &lt;/AuthProvider&gt;</w:t>
      </w:r>
    </w:p>
    <w:p w14:paraId="5CACEC54">
      <w:pPr>
        <w:bidi w:val="0"/>
        <w:rPr>
          <w:rFonts w:hint="default"/>
          <w:sz w:val="24"/>
          <w:szCs w:val="24"/>
          <w:lang w:val="en-IN"/>
        </w:rPr>
      </w:pPr>
      <w:r>
        <w:rPr>
          <w:rFonts w:hint="default"/>
          <w:sz w:val="24"/>
          <w:szCs w:val="24"/>
          <w:lang w:val="en-IN"/>
        </w:rPr>
        <w:t xml:space="preserve">      &lt;/Router&gt;</w:t>
      </w:r>
    </w:p>
    <w:p w14:paraId="224461D9">
      <w:pPr>
        <w:bidi w:val="0"/>
        <w:rPr>
          <w:rFonts w:hint="default"/>
          <w:sz w:val="24"/>
          <w:szCs w:val="24"/>
          <w:lang w:val="en-IN"/>
        </w:rPr>
      </w:pPr>
      <w:r>
        <w:rPr>
          <w:rFonts w:hint="default"/>
          <w:sz w:val="24"/>
          <w:szCs w:val="24"/>
          <w:lang w:val="en-IN"/>
        </w:rPr>
        <w:t xml:space="preserve">      &lt;Toaster /&gt;</w:t>
      </w:r>
    </w:p>
    <w:p w14:paraId="66854083">
      <w:pPr>
        <w:bidi w:val="0"/>
        <w:rPr>
          <w:rFonts w:hint="default"/>
          <w:sz w:val="24"/>
          <w:szCs w:val="24"/>
          <w:lang w:val="en-IN"/>
        </w:rPr>
      </w:pPr>
      <w:r>
        <w:rPr>
          <w:rFonts w:hint="default"/>
          <w:sz w:val="24"/>
          <w:szCs w:val="24"/>
          <w:lang w:val="en-IN"/>
        </w:rPr>
        <w:t xml:space="preserve">    &lt;/ThemeProvider&gt;</w:t>
      </w:r>
    </w:p>
    <w:p w14:paraId="6568E4A1">
      <w:pPr>
        <w:bidi w:val="0"/>
        <w:rPr>
          <w:rFonts w:hint="default"/>
          <w:sz w:val="24"/>
          <w:szCs w:val="24"/>
          <w:lang w:val="en-IN"/>
        </w:rPr>
      </w:pPr>
      <w:r>
        <w:rPr>
          <w:rFonts w:hint="default"/>
          <w:sz w:val="24"/>
          <w:szCs w:val="24"/>
          <w:lang w:val="en-IN"/>
        </w:rPr>
        <w:t xml:space="preserve">  );</w:t>
      </w:r>
    </w:p>
    <w:p w14:paraId="6C997A40">
      <w:pPr>
        <w:bidi w:val="0"/>
        <w:rPr>
          <w:rFonts w:hint="default"/>
          <w:sz w:val="24"/>
          <w:szCs w:val="24"/>
          <w:lang w:val="en-IN"/>
        </w:rPr>
      </w:pPr>
      <w:r>
        <w:rPr>
          <w:rFonts w:hint="default"/>
          <w:sz w:val="24"/>
          <w:szCs w:val="24"/>
          <w:lang w:val="en-IN"/>
        </w:rPr>
        <w:t>}</w:t>
      </w:r>
    </w:p>
    <w:p w14:paraId="6613FCF7">
      <w:pPr>
        <w:rPr>
          <w:rFonts w:hint="default" w:eastAsia="Google Sans" w:cs="Times New Roman"/>
          <w:b/>
          <w:i w:val="0"/>
          <w:color w:val="1B1C1D"/>
          <w:sz w:val="32"/>
          <w:szCs w:val="32"/>
          <w:lang w:val="en-IN"/>
        </w:rPr>
      </w:pPr>
    </w:p>
    <w:p w14:paraId="79744682">
      <w:pPr>
        <w:rPr>
          <w:rFonts w:hint="default" w:eastAsia="Google Sans" w:cs="Times New Roman"/>
          <w:b/>
          <w:i w:val="0"/>
          <w:color w:val="1B1C1D"/>
          <w:sz w:val="32"/>
          <w:szCs w:val="32"/>
          <w:lang w:val="en-IN"/>
        </w:rPr>
      </w:pPr>
      <w:r>
        <w:rPr>
          <w:rFonts w:hint="default" w:eastAsia="Google Sans" w:cs="Times New Roman"/>
          <w:b/>
          <w:i w:val="0"/>
          <w:color w:val="1B1C1D"/>
          <w:sz w:val="32"/>
          <w:szCs w:val="32"/>
          <w:lang w:val="en-IN"/>
        </w:rPr>
        <w:t>8.2 Page Components Structure</w:t>
      </w:r>
    </w:p>
    <w:p w14:paraId="1563928D">
      <w:pPr>
        <w:rPr>
          <w:rFonts w:hint="default" w:eastAsia="Google Sans" w:cs="Times New Roman"/>
          <w:b/>
          <w:i w:val="0"/>
          <w:color w:val="1B1C1D"/>
          <w:sz w:val="32"/>
          <w:szCs w:val="32"/>
          <w:lang w:val="en-IN"/>
        </w:rPr>
      </w:pPr>
    </w:p>
    <w:p w14:paraId="048AAB4E">
      <w:pPr>
        <w:pStyle w:val="3"/>
        <w:bidi w:val="0"/>
        <w:ind w:left="0" w:leftChars="0" w:firstLine="0" w:firstLineChars="0"/>
        <w:rPr>
          <w:rFonts w:hint="default"/>
          <w:lang w:val="en-IN"/>
        </w:rPr>
      </w:pPr>
      <w:r>
        <w:rPr>
          <w:rFonts w:hint="default"/>
          <w:lang w:val="en-IN"/>
        </w:rPr>
        <w:t>Dashboard.tsx - Dashboard Page Structure</w:t>
      </w:r>
    </w:p>
    <w:p w14:paraId="170B6EA6">
      <w:pPr>
        <w:bidi w:val="0"/>
        <w:rPr>
          <w:rFonts w:hint="default"/>
          <w:sz w:val="24"/>
          <w:szCs w:val="24"/>
          <w:lang w:val="en-IN"/>
        </w:rPr>
      </w:pPr>
      <w:r>
        <w:rPr>
          <w:rFonts w:hint="default"/>
          <w:sz w:val="24"/>
          <w:szCs w:val="24"/>
          <w:lang w:val="en-IN"/>
        </w:rPr>
        <w:t>export default function Dashboard() {</w:t>
      </w:r>
    </w:p>
    <w:p w14:paraId="33E38D21">
      <w:pPr>
        <w:bidi w:val="0"/>
        <w:rPr>
          <w:rFonts w:hint="default"/>
          <w:sz w:val="24"/>
          <w:szCs w:val="24"/>
          <w:lang w:val="en-IN"/>
        </w:rPr>
      </w:pPr>
      <w:r>
        <w:rPr>
          <w:rFonts w:hint="default"/>
          <w:sz w:val="24"/>
          <w:szCs w:val="24"/>
          <w:lang w:val="en-IN"/>
        </w:rPr>
        <w:t xml:space="preserve">  const { user, isAuthenticated, isLoading: authLoading } = useAuth();</w:t>
      </w:r>
    </w:p>
    <w:p w14:paraId="0964568F">
      <w:pPr>
        <w:bidi w:val="0"/>
        <w:rPr>
          <w:rFonts w:hint="default"/>
          <w:sz w:val="24"/>
          <w:szCs w:val="24"/>
          <w:lang w:val="en-IN"/>
        </w:rPr>
      </w:pPr>
      <w:r>
        <w:rPr>
          <w:rFonts w:hint="default"/>
          <w:sz w:val="24"/>
          <w:szCs w:val="24"/>
          <w:lang w:val="en-IN"/>
        </w:rPr>
        <w:t xml:space="preserve">  const { courses, isLoading: coursesLoading } = useCourses();</w:t>
      </w:r>
    </w:p>
    <w:p w14:paraId="7B6C56A2">
      <w:pPr>
        <w:bidi w:val="0"/>
        <w:rPr>
          <w:rFonts w:hint="default"/>
          <w:sz w:val="24"/>
          <w:szCs w:val="24"/>
          <w:lang w:val="en-IN"/>
        </w:rPr>
      </w:pPr>
      <w:r>
        <w:rPr>
          <w:rFonts w:hint="default"/>
          <w:sz w:val="24"/>
          <w:szCs w:val="24"/>
          <w:lang w:val="en-IN"/>
        </w:rPr>
        <w:t xml:space="preserve">  const navigate = useNavigate();</w:t>
      </w:r>
    </w:p>
    <w:p w14:paraId="507229BC">
      <w:pPr>
        <w:bidi w:val="0"/>
        <w:rPr>
          <w:rFonts w:hint="default"/>
          <w:sz w:val="24"/>
          <w:szCs w:val="24"/>
          <w:lang w:val="en-IN"/>
        </w:rPr>
      </w:pPr>
      <w:r>
        <w:rPr>
          <w:rFonts w:hint="default"/>
          <w:sz w:val="24"/>
          <w:szCs w:val="24"/>
          <w:lang w:val="en-IN"/>
        </w:rPr>
        <w:t xml:space="preserve">  </w:t>
      </w:r>
    </w:p>
    <w:p w14:paraId="32FC5F7D">
      <w:pPr>
        <w:bidi w:val="0"/>
        <w:rPr>
          <w:rFonts w:hint="default"/>
          <w:sz w:val="24"/>
          <w:szCs w:val="24"/>
          <w:lang w:val="en-IN"/>
        </w:rPr>
      </w:pPr>
      <w:r>
        <w:rPr>
          <w:rFonts w:hint="default"/>
          <w:sz w:val="24"/>
          <w:szCs w:val="24"/>
          <w:lang w:val="en-IN"/>
        </w:rPr>
        <w:t xml:space="preserve">  // Redirect if not authenticated</w:t>
      </w:r>
    </w:p>
    <w:p w14:paraId="6B5C222A">
      <w:pPr>
        <w:bidi w:val="0"/>
        <w:rPr>
          <w:rFonts w:hint="default"/>
          <w:sz w:val="24"/>
          <w:szCs w:val="24"/>
          <w:lang w:val="en-IN"/>
        </w:rPr>
      </w:pPr>
      <w:r>
        <w:rPr>
          <w:rFonts w:hint="default"/>
          <w:sz w:val="24"/>
          <w:szCs w:val="24"/>
          <w:lang w:val="en-IN"/>
        </w:rPr>
        <w:t xml:space="preserve">  useEffect(() =&gt; {</w:t>
      </w:r>
    </w:p>
    <w:p w14:paraId="0094A815">
      <w:pPr>
        <w:bidi w:val="0"/>
        <w:rPr>
          <w:rFonts w:hint="default"/>
          <w:sz w:val="24"/>
          <w:szCs w:val="24"/>
          <w:lang w:val="en-IN"/>
        </w:rPr>
      </w:pPr>
      <w:r>
        <w:rPr>
          <w:rFonts w:hint="default"/>
          <w:sz w:val="24"/>
          <w:szCs w:val="24"/>
          <w:lang w:val="en-IN"/>
        </w:rPr>
        <w:t xml:space="preserve">    if (!authLoading &amp;&amp; !isAuthenticated) {</w:t>
      </w:r>
    </w:p>
    <w:p w14:paraId="6EE9427C">
      <w:pPr>
        <w:bidi w:val="0"/>
        <w:rPr>
          <w:rFonts w:hint="default"/>
          <w:sz w:val="24"/>
          <w:szCs w:val="24"/>
          <w:lang w:val="en-IN"/>
        </w:rPr>
      </w:pPr>
      <w:r>
        <w:rPr>
          <w:rFonts w:hint="default"/>
          <w:sz w:val="24"/>
          <w:szCs w:val="24"/>
          <w:lang w:val="en-IN"/>
        </w:rPr>
        <w:t xml:space="preserve">      navigate("/login");</w:t>
      </w:r>
    </w:p>
    <w:p w14:paraId="3CFA02B9">
      <w:pPr>
        <w:bidi w:val="0"/>
        <w:rPr>
          <w:rFonts w:hint="default"/>
          <w:sz w:val="24"/>
          <w:szCs w:val="24"/>
          <w:lang w:val="en-IN"/>
        </w:rPr>
      </w:pPr>
      <w:r>
        <w:rPr>
          <w:rFonts w:hint="default"/>
          <w:sz w:val="24"/>
          <w:szCs w:val="24"/>
          <w:lang w:val="en-IN"/>
        </w:rPr>
        <w:t xml:space="preserve">    }</w:t>
      </w:r>
    </w:p>
    <w:p w14:paraId="2B9C9BB6">
      <w:pPr>
        <w:bidi w:val="0"/>
        <w:rPr>
          <w:rFonts w:hint="default"/>
          <w:sz w:val="24"/>
          <w:szCs w:val="24"/>
          <w:lang w:val="en-IN"/>
        </w:rPr>
      </w:pPr>
      <w:r>
        <w:rPr>
          <w:rFonts w:hint="default"/>
          <w:sz w:val="24"/>
          <w:szCs w:val="24"/>
          <w:lang w:val="en-IN"/>
        </w:rPr>
        <w:t xml:space="preserve">  }, [authLoading, isAuthenticated, navigate]);</w:t>
      </w:r>
    </w:p>
    <w:p w14:paraId="503EC9FA">
      <w:pPr>
        <w:bidi w:val="0"/>
        <w:rPr>
          <w:rFonts w:hint="default"/>
          <w:sz w:val="24"/>
          <w:szCs w:val="24"/>
          <w:lang w:val="en-IN"/>
        </w:rPr>
      </w:pPr>
      <w:r>
        <w:rPr>
          <w:rFonts w:hint="default"/>
          <w:sz w:val="24"/>
          <w:szCs w:val="24"/>
          <w:lang w:val="en-IN"/>
        </w:rPr>
        <w:t xml:space="preserve">  </w:t>
      </w:r>
    </w:p>
    <w:p w14:paraId="37458E9D">
      <w:pPr>
        <w:bidi w:val="0"/>
        <w:rPr>
          <w:rFonts w:hint="default"/>
          <w:sz w:val="24"/>
          <w:szCs w:val="24"/>
          <w:lang w:val="en-IN"/>
        </w:rPr>
      </w:pPr>
      <w:r>
        <w:rPr>
          <w:rFonts w:hint="default"/>
          <w:sz w:val="24"/>
          <w:szCs w:val="24"/>
          <w:lang w:val="en-IN"/>
        </w:rPr>
        <w:t xml:space="preserve">  // Set page title based on user role</w:t>
      </w:r>
    </w:p>
    <w:p w14:paraId="59062117">
      <w:pPr>
        <w:bidi w:val="0"/>
        <w:rPr>
          <w:rFonts w:hint="default"/>
          <w:sz w:val="24"/>
          <w:szCs w:val="24"/>
          <w:lang w:val="en-IN"/>
        </w:rPr>
      </w:pPr>
      <w:r>
        <w:rPr>
          <w:rFonts w:hint="default"/>
          <w:sz w:val="24"/>
          <w:szCs w:val="24"/>
          <w:lang w:val="en-IN"/>
        </w:rPr>
        <w:t xml:space="preserve">  useEffect(() =&gt; {</w:t>
      </w:r>
    </w:p>
    <w:p w14:paraId="7FF97465">
      <w:pPr>
        <w:bidi w:val="0"/>
        <w:rPr>
          <w:rFonts w:hint="default"/>
          <w:sz w:val="24"/>
          <w:szCs w:val="24"/>
          <w:lang w:val="en-IN"/>
        </w:rPr>
      </w:pPr>
      <w:r>
        <w:rPr>
          <w:rFonts w:hint="default"/>
          <w:sz w:val="24"/>
          <w:szCs w:val="24"/>
          <w:lang w:val="en-IN"/>
        </w:rPr>
        <w:t xml:space="preserve">    if (user) {</w:t>
      </w:r>
    </w:p>
    <w:p w14:paraId="03B8F065">
      <w:pPr>
        <w:bidi w:val="0"/>
        <w:rPr>
          <w:rFonts w:hint="default"/>
          <w:sz w:val="24"/>
          <w:szCs w:val="24"/>
          <w:lang w:val="en-IN"/>
        </w:rPr>
      </w:pPr>
      <w:r>
        <w:rPr>
          <w:rFonts w:hint="default"/>
          <w:sz w:val="24"/>
          <w:szCs w:val="24"/>
          <w:lang w:val="en-IN"/>
        </w:rPr>
        <w:t xml:space="preserve">      document.title = user.role === 'admin' </w:t>
      </w:r>
    </w:p>
    <w:p w14:paraId="7EEF8E31">
      <w:pPr>
        <w:bidi w:val="0"/>
        <w:rPr>
          <w:rFonts w:hint="default"/>
          <w:sz w:val="24"/>
          <w:szCs w:val="24"/>
          <w:lang w:val="en-IN"/>
        </w:rPr>
      </w:pPr>
      <w:r>
        <w:rPr>
          <w:rFonts w:hint="default"/>
          <w:sz w:val="24"/>
          <w:szCs w:val="24"/>
          <w:lang w:val="en-IN"/>
        </w:rPr>
        <w:t xml:space="preserve">        ? "Admin Dashboard - TechLearn" </w:t>
      </w:r>
    </w:p>
    <w:p w14:paraId="373A8A36">
      <w:pPr>
        <w:bidi w:val="0"/>
        <w:rPr>
          <w:rFonts w:hint="default"/>
          <w:sz w:val="24"/>
          <w:szCs w:val="24"/>
          <w:lang w:val="en-IN"/>
        </w:rPr>
      </w:pPr>
      <w:r>
        <w:rPr>
          <w:rFonts w:hint="default"/>
          <w:sz w:val="24"/>
          <w:szCs w:val="24"/>
          <w:lang w:val="en-IN"/>
        </w:rPr>
        <w:t xml:space="preserve">        : "Student Dashboard - TechLearn";</w:t>
      </w:r>
    </w:p>
    <w:p w14:paraId="5EA78B1A">
      <w:pPr>
        <w:bidi w:val="0"/>
        <w:rPr>
          <w:rFonts w:hint="default"/>
          <w:sz w:val="24"/>
          <w:szCs w:val="24"/>
          <w:lang w:val="en-IN"/>
        </w:rPr>
      </w:pPr>
      <w:r>
        <w:rPr>
          <w:rFonts w:hint="default"/>
          <w:sz w:val="24"/>
          <w:szCs w:val="24"/>
          <w:lang w:val="en-IN"/>
        </w:rPr>
        <w:t xml:space="preserve">    }</w:t>
      </w:r>
    </w:p>
    <w:p w14:paraId="4D671AFC">
      <w:pPr>
        <w:bidi w:val="0"/>
        <w:rPr>
          <w:rFonts w:hint="default"/>
          <w:sz w:val="24"/>
          <w:szCs w:val="24"/>
          <w:lang w:val="en-IN"/>
        </w:rPr>
      </w:pPr>
      <w:r>
        <w:rPr>
          <w:rFonts w:hint="default"/>
          <w:sz w:val="24"/>
          <w:szCs w:val="24"/>
          <w:lang w:val="en-IN"/>
        </w:rPr>
        <w:t xml:space="preserve">  }, [user]);</w:t>
      </w:r>
    </w:p>
    <w:p w14:paraId="4ACD37D3">
      <w:pPr>
        <w:bidi w:val="0"/>
        <w:rPr>
          <w:rFonts w:hint="default"/>
          <w:sz w:val="24"/>
          <w:szCs w:val="24"/>
          <w:lang w:val="en-IN"/>
        </w:rPr>
      </w:pPr>
      <w:r>
        <w:rPr>
          <w:rFonts w:hint="default"/>
          <w:sz w:val="24"/>
          <w:szCs w:val="24"/>
          <w:lang w:val="en-IN"/>
        </w:rPr>
        <w:t xml:space="preserve">  </w:t>
      </w:r>
    </w:p>
    <w:p w14:paraId="6EDF84ED">
      <w:pPr>
        <w:bidi w:val="0"/>
        <w:rPr>
          <w:rFonts w:hint="default"/>
          <w:sz w:val="24"/>
          <w:szCs w:val="24"/>
          <w:lang w:val="en-IN"/>
        </w:rPr>
      </w:pPr>
      <w:r>
        <w:rPr>
          <w:rFonts w:hint="default"/>
          <w:sz w:val="24"/>
          <w:szCs w:val="24"/>
          <w:lang w:val="en-IN"/>
        </w:rPr>
        <w:t xml:space="preserve">  if (!user) {</w:t>
      </w:r>
    </w:p>
    <w:p w14:paraId="1D91BBE7">
      <w:pPr>
        <w:bidi w:val="0"/>
        <w:rPr>
          <w:rFonts w:hint="default"/>
          <w:sz w:val="24"/>
          <w:szCs w:val="24"/>
          <w:lang w:val="en-IN"/>
        </w:rPr>
      </w:pPr>
      <w:r>
        <w:rPr>
          <w:rFonts w:hint="default"/>
          <w:sz w:val="24"/>
          <w:szCs w:val="24"/>
          <w:lang w:val="en-IN"/>
        </w:rPr>
        <w:t xml:space="preserve">    return null;</w:t>
      </w:r>
    </w:p>
    <w:p w14:paraId="0112B757">
      <w:pPr>
        <w:bidi w:val="0"/>
        <w:rPr>
          <w:rFonts w:hint="default"/>
          <w:sz w:val="24"/>
          <w:szCs w:val="24"/>
          <w:lang w:val="en-IN"/>
        </w:rPr>
      </w:pPr>
      <w:r>
        <w:rPr>
          <w:rFonts w:hint="default"/>
          <w:sz w:val="24"/>
          <w:szCs w:val="24"/>
          <w:lang w:val="en-IN"/>
        </w:rPr>
        <w:t xml:space="preserve">  }</w:t>
      </w:r>
    </w:p>
    <w:p w14:paraId="3795DE51">
      <w:pPr>
        <w:bidi w:val="0"/>
        <w:rPr>
          <w:rFonts w:hint="default"/>
          <w:sz w:val="24"/>
          <w:szCs w:val="24"/>
          <w:lang w:val="en-IN"/>
        </w:rPr>
      </w:pPr>
      <w:r>
        <w:rPr>
          <w:rFonts w:hint="default"/>
          <w:sz w:val="24"/>
          <w:szCs w:val="24"/>
          <w:lang w:val="en-IN"/>
        </w:rPr>
        <w:t xml:space="preserve">  </w:t>
      </w:r>
    </w:p>
    <w:p w14:paraId="1D34B168">
      <w:pPr>
        <w:bidi w:val="0"/>
        <w:rPr>
          <w:rFonts w:hint="default"/>
          <w:sz w:val="24"/>
          <w:szCs w:val="24"/>
          <w:lang w:val="en-IN"/>
        </w:rPr>
      </w:pPr>
      <w:r>
        <w:rPr>
          <w:rFonts w:hint="default"/>
          <w:sz w:val="24"/>
          <w:szCs w:val="24"/>
          <w:lang w:val="en-IN"/>
        </w:rPr>
        <w:t xml:space="preserve">  return (</w:t>
      </w:r>
    </w:p>
    <w:p w14:paraId="45E6D58D">
      <w:pPr>
        <w:bidi w:val="0"/>
        <w:rPr>
          <w:rFonts w:hint="default"/>
          <w:sz w:val="24"/>
          <w:szCs w:val="24"/>
          <w:lang w:val="en-IN"/>
        </w:rPr>
      </w:pPr>
      <w:r>
        <w:rPr>
          <w:rFonts w:hint="default"/>
          <w:sz w:val="24"/>
          <w:szCs w:val="24"/>
          <w:lang w:val="en-IN"/>
        </w:rPr>
        <w:t xml:space="preserve">    &lt;&gt;</w:t>
      </w:r>
    </w:p>
    <w:p w14:paraId="26AC02D7">
      <w:pPr>
        <w:bidi w:val="0"/>
        <w:rPr>
          <w:rFonts w:hint="default"/>
          <w:sz w:val="24"/>
          <w:szCs w:val="24"/>
          <w:lang w:val="en-IN"/>
        </w:rPr>
      </w:pPr>
      <w:r>
        <w:rPr>
          <w:rFonts w:hint="default"/>
          <w:sz w:val="24"/>
          <w:szCs w:val="24"/>
          <w:lang w:val="en-IN"/>
        </w:rPr>
        <w:t xml:space="preserve">      &lt;Navbar /&gt;</w:t>
      </w:r>
    </w:p>
    <w:p w14:paraId="4B8AC124">
      <w:pPr>
        <w:bidi w:val="0"/>
        <w:rPr>
          <w:rFonts w:hint="default"/>
          <w:sz w:val="24"/>
          <w:szCs w:val="24"/>
          <w:lang w:val="en-IN"/>
        </w:rPr>
      </w:pPr>
      <w:r>
        <w:rPr>
          <w:rFonts w:hint="default"/>
          <w:sz w:val="24"/>
          <w:szCs w:val="24"/>
          <w:lang w:val="en-IN"/>
        </w:rPr>
        <w:t xml:space="preserve">      &lt;main className="container mx-auto px-4 py-8"&gt;</w:t>
      </w:r>
    </w:p>
    <w:p w14:paraId="7B4FE5FC">
      <w:pPr>
        <w:bidi w:val="0"/>
        <w:rPr>
          <w:rFonts w:hint="default"/>
          <w:sz w:val="24"/>
          <w:szCs w:val="24"/>
          <w:lang w:val="en-IN"/>
        </w:rPr>
      </w:pPr>
      <w:r>
        <w:rPr>
          <w:rFonts w:hint="default"/>
          <w:sz w:val="24"/>
          <w:szCs w:val="24"/>
          <w:lang w:val="en-IN"/>
        </w:rPr>
        <w:t xml:space="preserve">        {user.role === 'admin' ? (</w:t>
      </w:r>
    </w:p>
    <w:p w14:paraId="244433EC">
      <w:pPr>
        <w:bidi w:val="0"/>
        <w:rPr>
          <w:rFonts w:hint="default"/>
          <w:sz w:val="24"/>
          <w:szCs w:val="24"/>
          <w:lang w:val="en-IN"/>
        </w:rPr>
      </w:pPr>
      <w:r>
        <w:rPr>
          <w:rFonts w:hint="default"/>
          <w:sz w:val="24"/>
          <w:szCs w:val="24"/>
          <w:lang w:val="en-IN"/>
        </w:rPr>
        <w:t xml:space="preserve">          &lt;AdminDashboard courses={courses} /&gt;</w:t>
      </w:r>
    </w:p>
    <w:p w14:paraId="53FE7DD7">
      <w:pPr>
        <w:bidi w:val="0"/>
        <w:rPr>
          <w:rFonts w:hint="default"/>
          <w:sz w:val="24"/>
          <w:szCs w:val="24"/>
          <w:lang w:val="en-IN"/>
        </w:rPr>
      </w:pPr>
      <w:r>
        <w:rPr>
          <w:rFonts w:hint="default"/>
          <w:sz w:val="24"/>
          <w:szCs w:val="24"/>
          <w:lang w:val="en-IN"/>
        </w:rPr>
        <w:t xml:space="preserve">        ) : (</w:t>
      </w:r>
    </w:p>
    <w:p w14:paraId="22F065B3">
      <w:pPr>
        <w:bidi w:val="0"/>
        <w:rPr>
          <w:rFonts w:hint="default"/>
          <w:sz w:val="24"/>
          <w:szCs w:val="24"/>
          <w:lang w:val="en-IN"/>
        </w:rPr>
      </w:pPr>
      <w:r>
        <w:rPr>
          <w:rFonts w:hint="default"/>
          <w:sz w:val="24"/>
          <w:szCs w:val="24"/>
          <w:lang w:val="en-IN"/>
        </w:rPr>
        <w:t xml:space="preserve">          &lt;StudentDashboard user={user} courses={courses} /&gt;</w:t>
      </w:r>
    </w:p>
    <w:p w14:paraId="2B163852">
      <w:pPr>
        <w:bidi w:val="0"/>
        <w:rPr>
          <w:rFonts w:hint="default"/>
          <w:sz w:val="24"/>
          <w:szCs w:val="24"/>
          <w:lang w:val="en-IN"/>
        </w:rPr>
      </w:pPr>
      <w:r>
        <w:rPr>
          <w:rFonts w:hint="default"/>
          <w:sz w:val="24"/>
          <w:szCs w:val="24"/>
          <w:lang w:val="en-IN"/>
        </w:rPr>
        <w:t xml:space="preserve">        )}</w:t>
      </w:r>
    </w:p>
    <w:p w14:paraId="3290619E">
      <w:pPr>
        <w:bidi w:val="0"/>
        <w:rPr>
          <w:rFonts w:hint="default"/>
          <w:sz w:val="24"/>
          <w:szCs w:val="24"/>
          <w:lang w:val="en-IN"/>
        </w:rPr>
      </w:pPr>
      <w:r>
        <w:rPr>
          <w:rFonts w:hint="default"/>
          <w:sz w:val="24"/>
          <w:szCs w:val="24"/>
          <w:lang w:val="en-IN"/>
        </w:rPr>
        <w:t xml:space="preserve">      &lt;/main&gt;</w:t>
      </w:r>
    </w:p>
    <w:p w14:paraId="6A17B1E2">
      <w:pPr>
        <w:bidi w:val="0"/>
        <w:rPr>
          <w:rFonts w:hint="default"/>
          <w:sz w:val="24"/>
          <w:szCs w:val="24"/>
          <w:lang w:val="en-IN"/>
        </w:rPr>
      </w:pPr>
      <w:r>
        <w:rPr>
          <w:rFonts w:hint="default"/>
          <w:sz w:val="24"/>
          <w:szCs w:val="24"/>
          <w:lang w:val="en-IN"/>
        </w:rPr>
        <w:t xml:space="preserve">      &lt;Footer /&gt;</w:t>
      </w:r>
    </w:p>
    <w:p w14:paraId="5726FFCB">
      <w:pPr>
        <w:bidi w:val="0"/>
        <w:rPr>
          <w:rFonts w:hint="default"/>
          <w:sz w:val="24"/>
          <w:szCs w:val="24"/>
          <w:lang w:val="en-IN"/>
        </w:rPr>
      </w:pPr>
      <w:r>
        <w:rPr>
          <w:rFonts w:hint="default"/>
          <w:sz w:val="24"/>
          <w:szCs w:val="24"/>
          <w:lang w:val="en-IN"/>
        </w:rPr>
        <w:t xml:space="preserve">    &lt;/&gt;</w:t>
      </w:r>
    </w:p>
    <w:p w14:paraId="6C02BDE9">
      <w:pPr>
        <w:bidi w:val="0"/>
        <w:rPr>
          <w:rFonts w:hint="default"/>
          <w:sz w:val="24"/>
          <w:szCs w:val="24"/>
          <w:lang w:val="en-IN"/>
        </w:rPr>
      </w:pPr>
      <w:r>
        <w:rPr>
          <w:rFonts w:hint="default"/>
          <w:sz w:val="24"/>
          <w:szCs w:val="24"/>
          <w:lang w:val="en-IN"/>
        </w:rPr>
        <w:t xml:space="preserve">  );</w:t>
      </w:r>
    </w:p>
    <w:p w14:paraId="1D00E56B">
      <w:pPr>
        <w:bidi w:val="0"/>
        <w:rPr>
          <w:rFonts w:hint="default"/>
          <w:sz w:val="24"/>
          <w:szCs w:val="24"/>
          <w:lang w:val="en-IN"/>
        </w:rPr>
      </w:pPr>
      <w:r>
        <w:rPr>
          <w:rFonts w:hint="default"/>
          <w:sz w:val="24"/>
          <w:szCs w:val="24"/>
          <w:lang w:val="en-IN"/>
        </w:rPr>
        <w:t>}</w:t>
      </w:r>
    </w:p>
    <w:p w14:paraId="038388B5">
      <w:pPr>
        <w:bidi w:val="0"/>
        <w:rPr>
          <w:rFonts w:hint="default"/>
          <w:sz w:val="24"/>
          <w:szCs w:val="24"/>
          <w:lang w:val="en-IN"/>
        </w:rPr>
      </w:pPr>
    </w:p>
    <w:p w14:paraId="4FAAB020">
      <w:pPr>
        <w:pStyle w:val="4"/>
        <w:bidi w:val="0"/>
        <w:rPr>
          <w:rFonts w:hint="default"/>
          <w:lang w:val="en-IN"/>
        </w:rPr>
      </w:pPr>
      <w:r>
        <w:rPr>
          <w:rFonts w:hint="default"/>
          <w:lang w:val="en-IN"/>
        </w:rPr>
        <w:t xml:space="preserve">8.3 Global Context Provider </w:t>
      </w:r>
    </w:p>
    <w:p w14:paraId="5A330045">
      <w:pPr>
        <w:pStyle w:val="3"/>
        <w:bidi w:val="0"/>
        <w:rPr>
          <w:rFonts w:hint="default"/>
          <w:lang w:val="en-IN"/>
        </w:rPr>
      </w:pPr>
      <w:r>
        <w:rPr>
          <w:rFonts w:hint="default"/>
          <w:lang w:val="en-IN"/>
        </w:rPr>
        <w:t>AuthContext.tsx - Authentication Context</w:t>
      </w:r>
    </w:p>
    <w:p w14:paraId="54753479">
      <w:pPr>
        <w:bidi w:val="0"/>
        <w:rPr>
          <w:rFonts w:hint="default"/>
          <w:sz w:val="24"/>
          <w:szCs w:val="24"/>
          <w:lang w:val="en-IN"/>
        </w:rPr>
      </w:pPr>
      <w:r>
        <w:rPr>
          <w:rFonts w:hint="default"/>
          <w:sz w:val="24"/>
          <w:szCs w:val="24"/>
          <w:lang w:val="en-IN"/>
        </w:rPr>
        <w:t>export const AuthProvider = ({ children }: { children: React.ReactNode }) =&gt; {</w:t>
      </w:r>
    </w:p>
    <w:p w14:paraId="241223A7">
      <w:pPr>
        <w:bidi w:val="0"/>
        <w:rPr>
          <w:rFonts w:hint="default"/>
          <w:sz w:val="24"/>
          <w:szCs w:val="24"/>
          <w:lang w:val="en-IN"/>
        </w:rPr>
      </w:pPr>
      <w:r>
        <w:rPr>
          <w:rFonts w:hint="default"/>
          <w:sz w:val="24"/>
          <w:szCs w:val="24"/>
          <w:lang w:val="en-IN"/>
        </w:rPr>
        <w:t xml:space="preserve">  const [user, setUser] = useState&lt;User | null&gt;(null);</w:t>
      </w:r>
    </w:p>
    <w:p w14:paraId="553CA4DF">
      <w:pPr>
        <w:bidi w:val="0"/>
        <w:rPr>
          <w:rFonts w:hint="default"/>
          <w:sz w:val="24"/>
          <w:szCs w:val="24"/>
          <w:lang w:val="en-IN"/>
        </w:rPr>
      </w:pPr>
      <w:r>
        <w:rPr>
          <w:rFonts w:hint="default"/>
          <w:sz w:val="24"/>
          <w:szCs w:val="24"/>
          <w:lang w:val="en-IN"/>
        </w:rPr>
        <w:t xml:space="preserve">  const [isLoading, setIsLoading] = useState&lt;boolean&gt;(true);</w:t>
      </w:r>
    </w:p>
    <w:p w14:paraId="19761DEA">
      <w:pPr>
        <w:bidi w:val="0"/>
        <w:rPr>
          <w:rFonts w:hint="default"/>
          <w:sz w:val="24"/>
          <w:szCs w:val="24"/>
          <w:lang w:val="en-IN"/>
        </w:rPr>
      </w:pPr>
      <w:r>
        <w:rPr>
          <w:rFonts w:hint="default"/>
          <w:sz w:val="24"/>
          <w:szCs w:val="24"/>
          <w:lang w:val="en-IN"/>
        </w:rPr>
        <w:t xml:space="preserve">  </w:t>
      </w:r>
    </w:p>
    <w:p w14:paraId="6E2418DF">
      <w:pPr>
        <w:bidi w:val="0"/>
        <w:rPr>
          <w:rFonts w:hint="default"/>
          <w:sz w:val="24"/>
          <w:szCs w:val="24"/>
          <w:lang w:val="en-IN"/>
        </w:rPr>
      </w:pPr>
      <w:r>
        <w:rPr>
          <w:rFonts w:hint="default"/>
          <w:sz w:val="24"/>
          <w:szCs w:val="24"/>
          <w:lang w:val="en-IN"/>
        </w:rPr>
        <w:t xml:space="preserve">  useEffect(() =&gt; {</w:t>
      </w:r>
    </w:p>
    <w:p w14:paraId="06828070">
      <w:pPr>
        <w:bidi w:val="0"/>
        <w:rPr>
          <w:rFonts w:hint="default"/>
          <w:sz w:val="24"/>
          <w:szCs w:val="24"/>
          <w:lang w:val="en-IN"/>
        </w:rPr>
      </w:pPr>
      <w:r>
        <w:rPr>
          <w:rFonts w:hint="default"/>
          <w:sz w:val="24"/>
          <w:szCs w:val="24"/>
          <w:lang w:val="en-IN"/>
        </w:rPr>
        <w:t xml:space="preserve">    // Set up auth state listener</w:t>
      </w:r>
    </w:p>
    <w:p w14:paraId="28AE7A94">
      <w:pPr>
        <w:bidi w:val="0"/>
        <w:rPr>
          <w:rFonts w:hint="default"/>
          <w:sz w:val="24"/>
          <w:szCs w:val="24"/>
          <w:lang w:val="en-IN"/>
        </w:rPr>
      </w:pPr>
      <w:r>
        <w:rPr>
          <w:rFonts w:hint="default"/>
          <w:sz w:val="24"/>
          <w:szCs w:val="24"/>
          <w:lang w:val="en-IN"/>
        </w:rPr>
        <w:t xml:space="preserve">    const { data: { subscription } } = supabase.auth.onAuthStateChange(</w:t>
      </w:r>
    </w:p>
    <w:p w14:paraId="42F8369B">
      <w:pPr>
        <w:bidi w:val="0"/>
        <w:rPr>
          <w:rFonts w:hint="default"/>
          <w:sz w:val="24"/>
          <w:szCs w:val="24"/>
          <w:lang w:val="en-IN"/>
        </w:rPr>
      </w:pPr>
      <w:r>
        <w:rPr>
          <w:rFonts w:hint="default"/>
          <w:sz w:val="24"/>
          <w:szCs w:val="24"/>
          <w:lang w:val="en-IN"/>
        </w:rPr>
        <w:t xml:space="preserve">      (event, session) =&gt; {</w:t>
      </w:r>
    </w:p>
    <w:p w14:paraId="4107DB63">
      <w:pPr>
        <w:bidi w:val="0"/>
        <w:rPr>
          <w:rFonts w:hint="default"/>
          <w:sz w:val="24"/>
          <w:szCs w:val="24"/>
          <w:lang w:val="en-IN"/>
        </w:rPr>
      </w:pPr>
      <w:r>
        <w:rPr>
          <w:rFonts w:hint="default"/>
          <w:sz w:val="24"/>
          <w:szCs w:val="24"/>
          <w:lang w:val="en-IN"/>
        </w:rPr>
        <w:t xml:space="preserve">        if (session?.user) {</w:t>
      </w:r>
    </w:p>
    <w:p w14:paraId="76A78698">
      <w:pPr>
        <w:bidi w:val="0"/>
        <w:rPr>
          <w:rFonts w:hint="default"/>
          <w:sz w:val="24"/>
          <w:szCs w:val="24"/>
          <w:lang w:val="en-IN"/>
        </w:rPr>
      </w:pPr>
      <w:r>
        <w:rPr>
          <w:rFonts w:hint="default"/>
          <w:sz w:val="24"/>
          <w:szCs w:val="24"/>
          <w:lang w:val="en-IN"/>
        </w:rPr>
        <w:t xml:space="preserve">          fetchUserProfile(session.user.id)</w:t>
      </w:r>
    </w:p>
    <w:p w14:paraId="58D7ED73">
      <w:pPr>
        <w:bidi w:val="0"/>
        <w:rPr>
          <w:rFonts w:hint="default"/>
          <w:sz w:val="24"/>
          <w:szCs w:val="24"/>
          <w:lang w:val="en-IN"/>
        </w:rPr>
      </w:pPr>
      <w:r>
        <w:rPr>
          <w:rFonts w:hint="default"/>
          <w:sz w:val="24"/>
          <w:szCs w:val="24"/>
          <w:lang w:val="en-IN"/>
        </w:rPr>
        <w:t xml:space="preserve">            .then(profile =&gt; {</w:t>
      </w:r>
    </w:p>
    <w:p w14:paraId="32B64505">
      <w:pPr>
        <w:bidi w:val="0"/>
        <w:rPr>
          <w:rFonts w:hint="default"/>
          <w:sz w:val="24"/>
          <w:szCs w:val="24"/>
          <w:lang w:val="en-IN"/>
        </w:rPr>
      </w:pPr>
      <w:r>
        <w:rPr>
          <w:rFonts w:hint="default"/>
          <w:sz w:val="24"/>
          <w:szCs w:val="24"/>
          <w:lang w:val="en-IN"/>
        </w:rPr>
        <w:t xml:space="preserve">              setUser(profile);</w:t>
      </w:r>
    </w:p>
    <w:p w14:paraId="2C8E6650">
      <w:pPr>
        <w:bidi w:val="0"/>
        <w:rPr>
          <w:rFonts w:hint="default"/>
          <w:sz w:val="24"/>
          <w:szCs w:val="24"/>
          <w:lang w:val="en-IN"/>
        </w:rPr>
      </w:pPr>
      <w:r>
        <w:rPr>
          <w:rFonts w:hint="default"/>
          <w:sz w:val="24"/>
          <w:szCs w:val="24"/>
          <w:lang w:val="en-IN"/>
        </w:rPr>
        <w:t xml:space="preserve">            })</w:t>
      </w:r>
    </w:p>
    <w:p w14:paraId="49F6BC1B">
      <w:pPr>
        <w:bidi w:val="0"/>
        <w:rPr>
          <w:rFonts w:hint="default"/>
          <w:sz w:val="24"/>
          <w:szCs w:val="24"/>
          <w:lang w:val="en-IN"/>
        </w:rPr>
      </w:pPr>
      <w:r>
        <w:rPr>
          <w:rFonts w:hint="default"/>
          <w:sz w:val="24"/>
          <w:szCs w:val="24"/>
          <w:lang w:val="en-IN"/>
        </w:rPr>
        <w:t xml:space="preserve">            .catch(console.error);</w:t>
      </w:r>
    </w:p>
    <w:p w14:paraId="0F205640">
      <w:pPr>
        <w:bidi w:val="0"/>
        <w:rPr>
          <w:rFonts w:hint="default"/>
          <w:sz w:val="24"/>
          <w:szCs w:val="24"/>
          <w:lang w:val="en-IN"/>
        </w:rPr>
      </w:pPr>
      <w:r>
        <w:rPr>
          <w:rFonts w:hint="default"/>
          <w:sz w:val="24"/>
          <w:szCs w:val="24"/>
          <w:lang w:val="en-IN"/>
        </w:rPr>
        <w:t xml:space="preserve">        } else {</w:t>
      </w:r>
    </w:p>
    <w:p w14:paraId="46E37268">
      <w:pPr>
        <w:bidi w:val="0"/>
        <w:rPr>
          <w:rFonts w:hint="default"/>
          <w:sz w:val="24"/>
          <w:szCs w:val="24"/>
          <w:lang w:val="en-IN"/>
        </w:rPr>
      </w:pPr>
      <w:r>
        <w:rPr>
          <w:rFonts w:hint="default"/>
          <w:sz w:val="24"/>
          <w:szCs w:val="24"/>
          <w:lang w:val="en-IN"/>
        </w:rPr>
        <w:t xml:space="preserve">          setUser(null);</w:t>
      </w:r>
    </w:p>
    <w:p w14:paraId="6CC06B36">
      <w:pPr>
        <w:bidi w:val="0"/>
        <w:rPr>
          <w:rFonts w:hint="default"/>
          <w:sz w:val="24"/>
          <w:szCs w:val="24"/>
          <w:lang w:val="en-IN"/>
        </w:rPr>
      </w:pPr>
      <w:r>
        <w:rPr>
          <w:rFonts w:hint="default"/>
          <w:sz w:val="24"/>
          <w:szCs w:val="24"/>
          <w:lang w:val="en-IN"/>
        </w:rPr>
        <w:t xml:space="preserve">        }</w:t>
      </w:r>
    </w:p>
    <w:p w14:paraId="0DA08C26">
      <w:pPr>
        <w:bidi w:val="0"/>
        <w:rPr>
          <w:rFonts w:hint="default"/>
          <w:sz w:val="24"/>
          <w:szCs w:val="24"/>
          <w:lang w:val="en-IN"/>
        </w:rPr>
      </w:pPr>
      <w:r>
        <w:rPr>
          <w:rFonts w:hint="default"/>
          <w:sz w:val="24"/>
          <w:szCs w:val="24"/>
          <w:lang w:val="en-IN"/>
        </w:rPr>
        <w:t xml:space="preserve">      }</w:t>
      </w:r>
    </w:p>
    <w:p w14:paraId="4D31893C">
      <w:pPr>
        <w:bidi w:val="0"/>
        <w:rPr>
          <w:rFonts w:hint="default"/>
          <w:sz w:val="24"/>
          <w:szCs w:val="24"/>
          <w:lang w:val="en-IN"/>
        </w:rPr>
      </w:pPr>
      <w:r>
        <w:rPr>
          <w:rFonts w:hint="default"/>
          <w:sz w:val="24"/>
          <w:szCs w:val="24"/>
          <w:lang w:val="en-IN"/>
        </w:rPr>
        <w:t xml:space="preserve">    );</w:t>
      </w:r>
    </w:p>
    <w:p w14:paraId="08DF714F">
      <w:pPr>
        <w:bidi w:val="0"/>
        <w:rPr>
          <w:rFonts w:hint="default"/>
          <w:sz w:val="24"/>
          <w:szCs w:val="24"/>
          <w:lang w:val="en-IN"/>
        </w:rPr>
      </w:pPr>
      <w:r>
        <w:rPr>
          <w:rFonts w:hint="default"/>
          <w:sz w:val="24"/>
          <w:szCs w:val="24"/>
          <w:lang w:val="en-IN"/>
        </w:rPr>
        <w:t xml:space="preserve">    </w:t>
      </w:r>
    </w:p>
    <w:p w14:paraId="6D79E252">
      <w:pPr>
        <w:bidi w:val="0"/>
        <w:rPr>
          <w:rFonts w:hint="default"/>
          <w:sz w:val="24"/>
          <w:szCs w:val="24"/>
          <w:lang w:val="en-IN"/>
        </w:rPr>
      </w:pPr>
      <w:r>
        <w:rPr>
          <w:rFonts w:hint="default"/>
          <w:sz w:val="24"/>
          <w:szCs w:val="24"/>
          <w:lang w:val="en-IN"/>
        </w:rPr>
        <w:t xml:space="preserve">    // Check for existing session</w:t>
      </w:r>
    </w:p>
    <w:p w14:paraId="00605ABC">
      <w:pPr>
        <w:bidi w:val="0"/>
        <w:rPr>
          <w:rFonts w:hint="default"/>
          <w:sz w:val="24"/>
          <w:szCs w:val="24"/>
          <w:lang w:val="en-IN"/>
        </w:rPr>
      </w:pPr>
      <w:r>
        <w:rPr>
          <w:rFonts w:hint="default"/>
          <w:sz w:val="24"/>
          <w:szCs w:val="24"/>
          <w:lang w:val="en-IN"/>
        </w:rPr>
        <w:t xml:space="preserve">    supabase.auth.getSession().then(({ data: { session } }) =&gt; {</w:t>
      </w:r>
    </w:p>
    <w:p w14:paraId="3B97B2EF">
      <w:pPr>
        <w:bidi w:val="0"/>
        <w:rPr>
          <w:rFonts w:hint="default"/>
          <w:sz w:val="24"/>
          <w:szCs w:val="24"/>
          <w:lang w:val="en-IN"/>
        </w:rPr>
      </w:pPr>
      <w:r>
        <w:rPr>
          <w:rFonts w:hint="default"/>
          <w:sz w:val="24"/>
          <w:szCs w:val="24"/>
          <w:lang w:val="en-IN"/>
        </w:rPr>
        <w:t xml:space="preserve">      if (session?.user) {</w:t>
      </w:r>
    </w:p>
    <w:p w14:paraId="59B224ED">
      <w:pPr>
        <w:bidi w:val="0"/>
        <w:rPr>
          <w:rFonts w:hint="default"/>
          <w:sz w:val="24"/>
          <w:szCs w:val="24"/>
          <w:lang w:val="en-IN"/>
        </w:rPr>
      </w:pPr>
      <w:r>
        <w:rPr>
          <w:rFonts w:hint="default"/>
          <w:sz w:val="24"/>
          <w:szCs w:val="24"/>
          <w:lang w:val="en-IN"/>
        </w:rPr>
        <w:t xml:space="preserve">        fetchUserProfile(session.user.id)</w:t>
      </w:r>
    </w:p>
    <w:p w14:paraId="173A7F4A">
      <w:pPr>
        <w:bidi w:val="0"/>
        <w:rPr>
          <w:rFonts w:hint="default"/>
          <w:sz w:val="24"/>
          <w:szCs w:val="24"/>
          <w:lang w:val="en-IN"/>
        </w:rPr>
      </w:pPr>
      <w:r>
        <w:rPr>
          <w:rFonts w:hint="default"/>
          <w:sz w:val="24"/>
          <w:szCs w:val="24"/>
          <w:lang w:val="en-IN"/>
        </w:rPr>
        <w:t xml:space="preserve">          .then(profile =&gt; {</w:t>
      </w:r>
    </w:p>
    <w:p w14:paraId="0B0F76D0">
      <w:pPr>
        <w:bidi w:val="0"/>
        <w:rPr>
          <w:rFonts w:hint="default"/>
          <w:sz w:val="24"/>
          <w:szCs w:val="24"/>
          <w:lang w:val="en-IN"/>
        </w:rPr>
      </w:pPr>
      <w:r>
        <w:rPr>
          <w:rFonts w:hint="default"/>
          <w:sz w:val="24"/>
          <w:szCs w:val="24"/>
          <w:lang w:val="en-IN"/>
        </w:rPr>
        <w:t xml:space="preserve">            setUser(profile);</w:t>
      </w:r>
    </w:p>
    <w:p w14:paraId="099857CF">
      <w:pPr>
        <w:bidi w:val="0"/>
        <w:rPr>
          <w:rFonts w:hint="default"/>
          <w:sz w:val="24"/>
          <w:szCs w:val="24"/>
          <w:lang w:val="en-IN"/>
        </w:rPr>
      </w:pPr>
      <w:r>
        <w:rPr>
          <w:rFonts w:hint="default"/>
          <w:sz w:val="24"/>
          <w:szCs w:val="24"/>
          <w:lang w:val="en-IN"/>
        </w:rPr>
        <w:t xml:space="preserve">          })</w:t>
      </w:r>
    </w:p>
    <w:p w14:paraId="676D152A">
      <w:pPr>
        <w:bidi w:val="0"/>
        <w:rPr>
          <w:rFonts w:hint="default"/>
          <w:sz w:val="24"/>
          <w:szCs w:val="24"/>
          <w:lang w:val="en-IN"/>
        </w:rPr>
      </w:pPr>
      <w:r>
        <w:rPr>
          <w:rFonts w:hint="default"/>
          <w:sz w:val="24"/>
          <w:szCs w:val="24"/>
          <w:lang w:val="en-IN"/>
        </w:rPr>
        <w:t xml:space="preserve">          .catch(console.error)</w:t>
      </w:r>
    </w:p>
    <w:p w14:paraId="2C09DA85">
      <w:pPr>
        <w:bidi w:val="0"/>
        <w:rPr>
          <w:rFonts w:hint="default"/>
          <w:sz w:val="24"/>
          <w:szCs w:val="24"/>
          <w:lang w:val="en-IN"/>
        </w:rPr>
      </w:pPr>
      <w:r>
        <w:rPr>
          <w:rFonts w:hint="default"/>
          <w:sz w:val="24"/>
          <w:szCs w:val="24"/>
          <w:lang w:val="en-IN"/>
        </w:rPr>
        <w:t xml:space="preserve">          .finally(() =&gt; {</w:t>
      </w:r>
    </w:p>
    <w:p w14:paraId="4FAB2D87">
      <w:pPr>
        <w:bidi w:val="0"/>
        <w:rPr>
          <w:rFonts w:hint="default"/>
          <w:sz w:val="24"/>
          <w:szCs w:val="24"/>
          <w:lang w:val="en-IN"/>
        </w:rPr>
      </w:pPr>
      <w:r>
        <w:rPr>
          <w:rFonts w:hint="default"/>
          <w:sz w:val="24"/>
          <w:szCs w:val="24"/>
          <w:lang w:val="en-IN"/>
        </w:rPr>
        <w:t xml:space="preserve">            setIsLoading(false);</w:t>
      </w:r>
    </w:p>
    <w:p w14:paraId="7AB509BE">
      <w:pPr>
        <w:bidi w:val="0"/>
        <w:rPr>
          <w:rFonts w:hint="default"/>
          <w:sz w:val="24"/>
          <w:szCs w:val="24"/>
          <w:lang w:val="en-IN"/>
        </w:rPr>
      </w:pPr>
      <w:r>
        <w:rPr>
          <w:rFonts w:hint="default"/>
          <w:sz w:val="24"/>
          <w:szCs w:val="24"/>
          <w:lang w:val="en-IN"/>
        </w:rPr>
        <w:t xml:space="preserve">          });</w:t>
      </w:r>
    </w:p>
    <w:p w14:paraId="11ED6DCE">
      <w:pPr>
        <w:bidi w:val="0"/>
        <w:rPr>
          <w:rFonts w:hint="default"/>
          <w:sz w:val="24"/>
          <w:szCs w:val="24"/>
          <w:lang w:val="en-IN"/>
        </w:rPr>
      </w:pPr>
      <w:r>
        <w:rPr>
          <w:rFonts w:hint="default"/>
          <w:sz w:val="24"/>
          <w:szCs w:val="24"/>
          <w:lang w:val="en-IN"/>
        </w:rPr>
        <w:t xml:space="preserve">      } else {</w:t>
      </w:r>
    </w:p>
    <w:p w14:paraId="275DD5C7">
      <w:pPr>
        <w:bidi w:val="0"/>
        <w:rPr>
          <w:rFonts w:hint="default"/>
          <w:sz w:val="24"/>
          <w:szCs w:val="24"/>
          <w:lang w:val="en-IN"/>
        </w:rPr>
      </w:pPr>
      <w:r>
        <w:rPr>
          <w:rFonts w:hint="default"/>
          <w:sz w:val="24"/>
          <w:szCs w:val="24"/>
          <w:lang w:val="en-IN"/>
        </w:rPr>
        <w:t xml:space="preserve">        setIsLoading(false);</w:t>
      </w:r>
    </w:p>
    <w:p w14:paraId="7AC6E280">
      <w:pPr>
        <w:bidi w:val="0"/>
        <w:rPr>
          <w:rFonts w:hint="default"/>
          <w:sz w:val="24"/>
          <w:szCs w:val="24"/>
          <w:lang w:val="en-IN"/>
        </w:rPr>
      </w:pPr>
      <w:r>
        <w:rPr>
          <w:rFonts w:hint="default"/>
          <w:sz w:val="24"/>
          <w:szCs w:val="24"/>
          <w:lang w:val="en-IN"/>
        </w:rPr>
        <w:t xml:space="preserve">      }</w:t>
      </w:r>
    </w:p>
    <w:p w14:paraId="252F115E">
      <w:pPr>
        <w:bidi w:val="0"/>
        <w:rPr>
          <w:rFonts w:hint="default"/>
          <w:sz w:val="24"/>
          <w:szCs w:val="24"/>
          <w:lang w:val="en-IN"/>
        </w:rPr>
      </w:pPr>
      <w:r>
        <w:rPr>
          <w:rFonts w:hint="default"/>
          <w:sz w:val="24"/>
          <w:szCs w:val="24"/>
          <w:lang w:val="en-IN"/>
        </w:rPr>
        <w:t xml:space="preserve">    });</w:t>
      </w:r>
    </w:p>
    <w:p w14:paraId="79A6E952">
      <w:pPr>
        <w:bidi w:val="0"/>
        <w:rPr>
          <w:rFonts w:hint="default"/>
          <w:sz w:val="24"/>
          <w:szCs w:val="24"/>
          <w:lang w:val="en-IN"/>
        </w:rPr>
      </w:pPr>
      <w:r>
        <w:rPr>
          <w:rFonts w:hint="default"/>
          <w:sz w:val="24"/>
          <w:szCs w:val="24"/>
          <w:lang w:val="en-IN"/>
        </w:rPr>
        <w:t xml:space="preserve">    </w:t>
      </w:r>
    </w:p>
    <w:p w14:paraId="77F9E27C">
      <w:pPr>
        <w:bidi w:val="0"/>
        <w:rPr>
          <w:rFonts w:hint="default"/>
          <w:sz w:val="24"/>
          <w:szCs w:val="24"/>
          <w:lang w:val="en-IN"/>
        </w:rPr>
      </w:pPr>
      <w:r>
        <w:rPr>
          <w:rFonts w:hint="default"/>
          <w:sz w:val="24"/>
          <w:szCs w:val="24"/>
          <w:lang w:val="en-IN"/>
        </w:rPr>
        <w:t xml:space="preserve">    return () =&gt; subscription.unsubscribe();</w:t>
      </w:r>
    </w:p>
    <w:p w14:paraId="400D22E3">
      <w:pPr>
        <w:bidi w:val="0"/>
        <w:rPr>
          <w:rFonts w:hint="default"/>
          <w:sz w:val="24"/>
          <w:szCs w:val="24"/>
          <w:lang w:val="en-IN"/>
        </w:rPr>
      </w:pPr>
      <w:r>
        <w:rPr>
          <w:rFonts w:hint="default"/>
          <w:sz w:val="24"/>
          <w:szCs w:val="24"/>
          <w:lang w:val="en-IN"/>
        </w:rPr>
        <w:t xml:space="preserve">  }, []);</w:t>
      </w:r>
    </w:p>
    <w:p w14:paraId="6CDB0F5B">
      <w:pPr>
        <w:bidi w:val="0"/>
        <w:rPr>
          <w:rFonts w:hint="default"/>
          <w:sz w:val="24"/>
          <w:szCs w:val="24"/>
          <w:lang w:val="en-IN"/>
        </w:rPr>
      </w:pPr>
      <w:r>
        <w:rPr>
          <w:rFonts w:hint="default"/>
          <w:sz w:val="24"/>
          <w:szCs w:val="24"/>
          <w:lang w:val="en-IN"/>
        </w:rPr>
        <w:t xml:space="preserve">  </w:t>
      </w:r>
    </w:p>
    <w:p w14:paraId="4C4576D3">
      <w:pPr>
        <w:bidi w:val="0"/>
        <w:rPr>
          <w:rFonts w:hint="default"/>
          <w:sz w:val="24"/>
          <w:szCs w:val="24"/>
          <w:lang w:val="en-IN"/>
        </w:rPr>
      </w:pPr>
      <w:r>
        <w:rPr>
          <w:rFonts w:hint="default"/>
          <w:sz w:val="24"/>
          <w:szCs w:val="24"/>
          <w:lang w:val="en-IN"/>
        </w:rPr>
        <w:t xml:space="preserve">  return (</w:t>
      </w:r>
    </w:p>
    <w:p w14:paraId="02FE2B60">
      <w:pPr>
        <w:bidi w:val="0"/>
        <w:rPr>
          <w:rFonts w:hint="default"/>
          <w:sz w:val="24"/>
          <w:szCs w:val="24"/>
          <w:lang w:val="en-IN"/>
        </w:rPr>
      </w:pPr>
      <w:r>
        <w:rPr>
          <w:rFonts w:hint="default"/>
          <w:sz w:val="24"/>
          <w:szCs w:val="24"/>
          <w:lang w:val="en-IN"/>
        </w:rPr>
        <w:t xml:space="preserve">    &lt;AuthContext.Provider value={{ user, isLoading, isAuthenticated: !!user }}&gt;</w:t>
      </w:r>
    </w:p>
    <w:p w14:paraId="507FADF4">
      <w:pPr>
        <w:bidi w:val="0"/>
        <w:rPr>
          <w:rFonts w:hint="default"/>
          <w:sz w:val="24"/>
          <w:szCs w:val="24"/>
          <w:lang w:val="en-IN"/>
        </w:rPr>
      </w:pPr>
      <w:r>
        <w:rPr>
          <w:rFonts w:hint="default"/>
          <w:sz w:val="24"/>
          <w:szCs w:val="24"/>
          <w:lang w:val="en-IN"/>
        </w:rPr>
        <w:t xml:space="preserve">      {children}</w:t>
      </w:r>
    </w:p>
    <w:p w14:paraId="653A0869">
      <w:pPr>
        <w:bidi w:val="0"/>
        <w:rPr>
          <w:rFonts w:hint="default"/>
          <w:sz w:val="24"/>
          <w:szCs w:val="24"/>
          <w:lang w:val="en-IN"/>
        </w:rPr>
      </w:pPr>
      <w:r>
        <w:rPr>
          <w:rFonts w:hint="default"/>
          <w:sz w:val="24"/>
          <w:szCs w:val="24"/>
          <w:lang w:val="en-IN"/>
        </w:rPr>
        <w:t xml:space="preserve">    &lt;/AuthContext.Provider&gt;</w:t>
      </w:r>
    </w:p>
    <w:p w14:paraId="6566ECB2">
      <w:pPr>
        <w:bidi w:val="0"/>
        <w:rPr>
          <w:rFonts w:hint="default"/>
          <w:sz w:val="24"/>
          <w:szCs w:val="24"/>
          <w:lang w:val="en-IN"/>
        </w:rPr>
      </w:pPr>
      <w:r>
        <w:rPr>
          <w:rFonts w:hint="default"/>
          <w:sz w:val="24"/>
          <w:szCs w:val="24"/>
          <w:lang w:val="en-IN"/>
        </w:rPr>
        <w:t xml:space="preserve">  );</w:t>
      </w:r>
    </w:p>
    <w:p w14:paraId="093D0E41">
      <w:pPr>
        <w:bidi w:val="0"/>
        <w:rPr>
          <w:rFonts w:hint="default"/>
          <w:sz w:val="24"/>
          <w:szCs w:val="24"/>
          <w:lang w:val="en-IN"/>
        </w:rPr>
      </w:pPr>
      <w:r>
        <w:rPr>
          <w:rFonts w:hint="default"/>
          <w:sz w:val="24"/>
          <w:szCs w:val="24"/>
          <w:lang w:val="en-IN"/>
        </w:rPr>
        <w:t>};</w:t>
      </w:r>
    </w:p>
    <w:p w14:paraId="19820158">
      <w:pPr>
        <w:pStyle w:val="3"/>
        <w:bidi w:val="0"/>
        <w:rPr>
          <w:rFonts w:hint="default"/>
          <w:lang w:val="en-IN"/>
        </w:rPr>
      </w:pPr>
    </w:p>
    <w:p w14:paraId="5685686B">
      <w:pPr>
        <w:pStyle w:val="3"/>
        <w:bidi w:val="0"/>
        <w:rPr>
          <w:rFonts w:hint="default"/>
          <w:lang w:val="en-IN"/>
        </w:rPr>
      </w:pPr>
      <w:r>
        <w:rPr>
          <w:rFonts w:hint="default"/>
          <w:lang w:val="en-IN"/>
        </w:rPr>
        <w:t>8.3  Authentication Module</w:t>
      </w:r>
    </w:p>
    <w:p w14:paraId="0BC072C0">
      <w:pPr>
        <w:rPr>
          <w:rFonts w:hint="default"/>
          <w:lang w:val="en-IN"/>
        </w:rPr>
      </w:pPr>
    </w:p>
    <w:p w14:paraId="57EA8979">
      <w:pPr>
        <w:rPr>
          <w:rFonts w:hint="default"/>
          <w:sz w:val="24"/>
          <w:szCs w:val="24"/>
          <w:lang w:val="en-IN"/>
        </w:rPr>
      </w:pPr>
      <w:r>
        <w:rPr>
          <w:rFonts w:hint="default"/>
          <w:sz w:val="24"/>
          <w:szCs w:val="24"/>
          <w:lang w:val="en-IN"/>
        </w:rPr>
        <w:t>// Key authentication functions</w:t>
      </w:r>
    </w:p>
    <w:p w14:paraId="175703E4">
      <w:pPr>
        <w:rPr>
          <w:rFonts w:hint="default"/>
          <w:sz w:val="24"/>
          <w:szCs w:val="24"/>
          <w:lang w:val="en-IN"/>
        </w:rPr>
      </w:pPr>
      <w:r>
        <w:rPr>
          <w:rFonts w:hint="default"/>
          <w:sz w:val="24"/>
          <w:szCs w:val="24"/>
          <w:lang w:val="en-IN"/>
        </w:rPr>
        <w:t>const login = async (email: string, password: string) =&gt; {</w:t>
      </w:r>
    </w:p>
    <w:p w14:paraId="54E71CEA">
      <w:pPr>
        <w:rPr>
          <w:rFonts w:hint="default"/>
          <w:sz w:val="24"/>
          <w:szCs w:val="24"/>
          <w:lang w:val="en-IN"/>
        </w:rPr>
      </w:pPr>
      <w:r>
        <w:rPr>
          <w:rFonts w:hint="default"/>
          <w:sz w:val="24"/>
          <w:szCs w:val="24"/>
          <w:lang w:val="en-IN"/>
        </w:rPr>
        <w:t xml:space="preserve">  try {</w:t>
      </w:r>
    </w:p>
    <w:p w14:paraId="38E24519">
      <w:pPr>
        <w:rPr>
          <w:rFonts w:hint="default"/>
          <w:sz w:val="24"/>
          <w:szCs w:val="24"/>
          <w:lang w:val="en-IN"/>
        </w:rPr>
      </w:pPr>
      <w:r>
        <w:rPr>
          <w:rFonts w:hint="default"/>
          <w:sz w:val="24"/>
          <w:szCs w:val="24"/>
          <w:lang w:val="en-IN"/>
        </w:rPr>
        <w:t xml:space="preserve">    const { data, error } = await supabase.auth.signInWithPassword({</w:t>
      </w:r>
    </w:p>
    <w:p w14:paraId="79AC6D2B">
      <w:pPr>
        <w:rPr>
          <w:rFonts w:hint="default"/>
          <w:sz w:val="24"/>
          <w:szCs w:val="24"/>
          <w:lang w:val="en-IN"/>
        </w:rPr>
      </w:pPr>
      <w:r>
        <w:rPr>
          <w:rFonts w:hint="default"/>
          <w:sz w:val="24"/>
          <w:szCs w:val="24"/>
          <w:lang w:val="en-IN"/>
        </w:rPr>
        <w:t xml:space="preserve">      email,</w:t>
      </w:r>
    </w:p>
    <w:p w14:paraId="3BDFAF18">
      <w:pPr>
        <w:rPr>
          <w:rFonts w:hint="default"/>
          <w:sz w:val="24"/>
          <w:szCs w:val="24"/>
          <w:lang w:val="en-IN"/>
        </w:rPr>
      </w:pPr>
      <w:r>
        <w:rPr>
          <w:rFonts w:hint="default"/>
          <w:sz w:val="24"/>
          <w:szCs w:val="24"/>
          <w:lang w:val="en-IN"/>
        </w:rPr>
        <w:t xml:space="preserve">      password</w:t>
      </w:r>
    </w:p>
    <w:p w14:paraId="7ABE0104">
      <w:pPr>
        <w:rPr>
          <w:rFonts w:hint="default"/>
          <w:sz w:val="24"/>
          <w:szCs w:val="24"/>
          <w:lang w:val="en-IN"/>
        </w:rPr>
      </w:pPr>
      <w:r>
        <w:rPr>
          <w:rFonts w:hint="default"/>
          <w:sz w:val="24"/>
          <w:szCs w:val="24"/>
          <w:lang w:val="en-IN"/>
        </w:rPr>
        <w:t xml:space="preserve">    });</w:t>
      </w:r>
    </w:p>
    <w:p w14:paraId="6E356A7C">
      <w:pPr>
        <w:rPr>
          <w:rFonts w:hint="default"/>
          <w:sz w:val="24"/>
          <w:szCs w:val="24"/>
          <w:lang w:val="en-IN"/>
        </w:rPr>
      </w:pPr>
      <w:r>
        <w:rPr>
          <w:rFonts w:hint="default"/>
          <w:sz w:val="24"/>
          <w:szCs w:val="24"/>
          <w:lang w:val="en-IN"/>
        </w:rPr>
        <w:t xml:space="preserve">    </w:t>
      </w:r>
    </w:p>
    <w:p w14:paraId="355926AB">
      <w:pPr>
        <w:rPr>
          <w:rFonts w:hint="default"/>
          <w:sz w:val="24"/>
          <w:szCs w:val="24"/>
          <w:lang w:val="en-IN"/>
        </w:rPr>
      </w:pPr>
      <w:r>
        <w:rPr>
          <w:rFonts w:hint="default"/>
          <w:sz w:val="24"/>
          <w:szCs w:val="24"/>
          <w:lang w:val="en-IN"/>
        </w:rPr>
        <w:t xml:space="preserve">    if (error) throw error;</w:t>
      </w:r>
    </w:p>
    <w:p w14:paraId="557DEBE7">
      <w:pPr>
        <w:rPr>
          <w:rFonts w:hint="default"/>
          <w:sz w:val="24"/>
          <w:szCs w:val="24"/>
          <w:lang w:val="en-IN"/>
        </w:rPr>
      </w:pPr>
      <w:r>
        <w:rPr>
          <w:rFonts w:hint="default"/>
          <w:sz w:val="24"/>
          <w:szCs w:val="24"/>
          <w:lang w:val="en-IN"/>
        </w:rPr>
        <w:t xml:space="preserve">    return data.user;</w:t>
      </w:r>
    </w:p>
    <w:p w14:paraId="749B1270">
      <w:pPr>
        <w:rPr>
          <w:rFonts w:hint="default"/>
          <w:sz w:val="24"/>
          <w:szCs w:val="24"/>
          <w:lang w:val="en-IN"/>
        </w:rPr>
      </w:pPr>
      <w:r>
        <w:rPr>
          <w:rFonts w:hint="default"/>
          <w:sz w:val="24"/>
          <w:szCs w:val="24"/>
          <w:lang w:val="en-IN"/>
        </w:rPr>
        <w:t xml:space="preserve">  } catch (error) {</w:t>
      </w:r>
    </w:p>
    <w:p w14:paraId="75ED6CDD">
      <w:pPr>
        <w:rPr>
          <w:rFonts w:hint="default"/>
          <w:sz w:val="24"/>
          <w:szCs w:val="24"/>
          <w:lang w:val="en-IN"/>
        </w:rPr>
      </w:pPr>
      <w:r>
        <w:rPr>
          <w:rFonts w:hint="default"/>
          <w:sz w:val="24"/>
          <w:szCs w:val="24"/>
          <w:lang w:val="en-IN"/>
        </w:rPr>
        <w:t xml:space="preserve">    console.error("Login error:", error);</w:t>
      </w:r>
    </w:p>
    <w:p w14:paraId="5E7D751C">
      <w:pPr>
        <w:rPr>
          <w:rFonts w:hint="default"/>
          <w:sz w:val="24"/>
          <w:szCs w:val="24"/>
          <w:lang w:val="en-IN"/>
        </w:rPr>
      </w:pPr>
      <w:r>
        <w:rPr>
          <w:rFonts w:hint="default"/>
          <w:sz w:val="24"/>
          <w:szCs w:val="24"/>
          <w:lang w:val="en-IN"/>
        </w:rPr>
        <w:t xml:space="preserve">    throw error;</w:t>
      </w:r>
    </w:p>
    <w:p w14:paraId="4ADD9E50">
      <w:pPr>
        <w:rPr>
          <w:rFonts w:hint="default"/>
          <w:sz w:val="24"/>
          <w:szCs w:val="24"/>
          <w:lang w:val="en-IN"/>
        </w:rPr>
      </w:pPr>
      <w:r>
        <w:rPr>
          <w:rFonts w:hint="default"/>
          <w:sz w:val="24"/>
          <w:szCs w:val="24"/>
          <w:lang w:val="en-IN"/>
        </w:rPr>
        <w:t xml:space="preserve">  }</w:t>
      </w:r>
    </w:p>
    <w:p w14:paraId="11A0D40D">
      <w:pPr>
        <w:rPr>
          <w:rFonts w:hint="default"/>
          <w:sz w:val="24"/>
          <w:szCs w:val="24"/>
          <w:lang w:val="en-IN"/>
        </w:rPr>
      </w:pPr>
      <w:r>
        <w:rPr>
          <w:rFonts w:hint="default"/>
          <w:sz w:val="24"/>
          <w:szCs w:val="24"/>
          <w:lang w:val="en-IN"/>
        </w:rPr>
        <w:t>};</w:t>
      </w:r>
    </w:p>
    <w:p w14:paraId="04140510">
      <w:pPr>
        <w:rPr>
          <w:rFonts w:hint="default"/>
          <w:sz w:val="24"/>
          <w:szCs w:val="24"/>
          <w:lang w:val="en-IN"/>
        </w:rPr>
      </w:pPr>
    </w:p>
    <w:p w14:paraId="590364EC">
      <w:pPr>
        <w:pStyle w:val="4"/>
        <w:bidi w:val="0"/>
        <w:rPr>
          <w:rFonts w:hint="default"/>
          <w:lang w:val="en-IN"/>
        </w:rPr>
      </w:pPr>
      <w:r>
        <w:rPr>
          <w:rFonts w:hint="default"/>
          <w:lang w:val="en-IN"/>
        </w:rPr>
        <w:t>8.4 Course Management Module</w:t>
      </w:r>
    </w:p>
    <w:p w14:paraId="59FFFE8A">
      <w:pPr>
        <w:rPr>
          <w:rFonts w:hint="default"/>
          <w:sz w:val="24"/>
          <w:szCs w:val="24"/>
          <w:lang w:val="en-IN"/>
        </w:rPr>
      </w:pPr>
      <w:r>
        <w:rPr>
          <w:rFonts w:hint="default"/>
          <w:sz w:val="24"/>
          <w:szCs w:val="24"/>
          <w:lang w:val="en-IN"/>
        </w:rPr>
        <w:t>// Course context for managing global course state</w:t>
      </w:r>
    </w:p>
    <w:p w14:paraId="44A73DAD">
      <w:pPr>
        <w:rPr>
          <w:rFonts w:hint="default"/>
          <w:sz w:val="24"/>
          <w:szCs w:val="24"/>
          <w:lang w:val="en-IN"/>
        </w:rPr>
      </w:pPr>
      <w:r>
        <w:rPr>
          <w:rFonts w:hint="default"/>
          <w:sz w:val="24"/>
          <w:szCs w:val="24"/>
          <w:lang w:val="en-IN"/>
        </w:rPr>
        <w:t>export const CourseProvider = ({ children }: { children: React.ReactNode }) =&gt; {</w:t>
      </w:r>
    </w:p>
    <w:p w14:paraId="554B0C20">
      <w:pPr>
        <w:rPr>
          <w:rFonts w:hint="default"/>
          <w:sz w:val="24"/>
          <w:szCs w:val="24"/>
          <w:lang w:val="en-IN"/>
        </w:rPr>
      </w:pPr>
      <w:r>
        <w:rPr>
          <w:rFonts w:hint="default"/>
          <w:sz w:val="24"/>
          <w:szCs w:val="24"/>
          <w:lang w:val="en-IN"/>
        </w:rPr>
        <w:t xml:space="preserve">  const [courses, setCourses] = useState&lt;Course[]&gt;([]);</w:t>
      </w:r>
    </w:p>
    <w:p w14:paraId="388CC071">
      <w:pPr>
        <w:rPr>
          <w:rFonts w:hint="default"/>
          <w:sz w:val="24"/>
          <w:szCs w:val="24"/>
          <w:lang w:val="en-IN"/>
        </w:rPr>
      </w:pPr>
      <w:r>
        <w:rPr>
          <w:rFonts w:hint="default"/>
          <w:sz w:val="24"/>
          <w:szCs w:val="24"/>
          <w:lang w:val="en-IN"/>
        </w:rPr>
        <w:t xml:space="preserve">  const [isLoading, setIsLoading] = useState&lt;boolean&gt;(true);</w:t>
      </w:r>
    </w:p>
    <w:p w14:paraId="50BBD083">
      <w:pPr>
        <w:rPr>
          <w:rFonts w:hint="default"/>
          <w:sz w:val="24"/>
          <w:szCs w:val="24"/>
          <w:lang w:val="en-IN"/>
        </w:rPr>
      </w:pPr>
      <w:r>
        <w:rPr>
          <w:rFonts w:hint="default"/>
          <w:sz w:val="24"/>
          <w:szCs w:val="24"/>
          <w:lang w:val="en-IN"/>
        </w:rPr>
        <w:t xml:space="preserve">  const [error, setError] = useState&lt;string | null&gt;(null);</w:t>
      </w:r>
    </w:p>
    <w:p w14:paraId="3D49C54D">
      <w:pPr>
        <w:rPr>
          <w:rFonts w:hint="default"/>
          <w:sz w:val="24"/>
          <w:szCs w:val="24"/>
          <w:lang w:val="en-IN"/>
        </w:rPr>
      </w:pPr>
    </w:p>
    <w:p w14:paraId="02A339A2">
      <w:pPr>
        <w:rPr>
          <w:rFonts w:hint="default"/>
          <w:sz w:val="24"/>
          <w:szCs w:val="24"/>
          <w:lang w:val="en-IN"/>
        </w:rPr>
      </w:pPr>
      <w:r>
        <w:rPr>
          <w:rFonts w:hint="default"/>
          <w:sz w:val="24"/>
          <w:szCs w:val="24"/>
          <w:lang w:val="en-IN"/>
        </w:rPr>
        <w:t xml:space="preserve">  useEffect(() =&gt; {</w:t>
      </w:r>
    </w:p>
    <w:p w14:paraId="6463B7C3">
      <w:pPr>
        <w:rPr>
          <w:rFonts w:hint="default"/>
          <w:sz w:val="24"/>
          <w:szCs w:val="24"/>
          <w:lang w:val="en-IN"/>
        </w:rPr>
      </w:pPr>
      <w:r>
        <w:rPr>
          <w:rFonts w:hint="default"/>
          <w:sz w:val="24"/>
          <w:szCs w:val="24"/>
          <w:lang w:val="en-IN"/>
        </w:rPr>
        <w:t xml:space="preserve">    const fetchCourses = async () =&gt; {</w:t>
      </w:r>
    </w:p>
    <w:p w14:paraId="15A72163">
      <w:pPr>
        <w:rPr>
          <w:rFonts w:hint="default"/>
          <w:sz w:val="24"/>
          <w:szCs w:val="24"/>
          <w:lang w:val="en-IN"/>
        </w:rPr>
      </w:pPr>
      <w:r>
        <w:rPr>
          <w:rFonts w:hint="default"/>
          <w:sz w:val="24"/>
          <w:szCs w:val="24"/>
          <w:lang w:val="en-IN"/>
        </w:rPr>
        <w:t xml:space="preserve">      try {</w:t>
      </w:r>
    </w:p>
    <w:p w14:paraId="4495AD2C">
      <w:pPr>
        <w:rPr>
          <w:rFonts w:hint="default"/>
          <w:sz w:val="24"/>
          <w:szCs w:val="24"/>
          <w:lang w:val="en-IN"/>
        </w:rPr>
      </w:pPr>
      <w:r>
        <w:rPr>
          <w:rFonts w:hint="default"/>
          <w:sz w:val="24"/>
          <w:szCs w:val="24"/>
          <w:lang w:val="en-IN"/>
        </w:rPr>
        <w:t xml:space="preserve">        const { data, error } = await supabase</w:t>
      </w:r>
    </w:p>
    <w:p w14:paraId="20177B6E">
      <w:pPr>
        <w:rPr>
          <w:rFonts w:hint="default"/>
          <w:sz w:val="24"/>
          <w:szCs w:val="24"/>
          <w:lang w:val="en-IN"/>
        </w:rPr>
      </w:pPr>
      <w:r>
        <w:rPr>
          <w:rFonts w:hint="default"/>
          <w:sz w:val="24"/>
          <w:szCs w:val="24"/>
          <w:lang w:val="en-IN"/>
        </w:rPr>
        <w:t xml:space="preserve">          .from('courses')</w:t>
      </w:r>
    </w:p>
    <w:p w14:paraId="0AA1965D">
      <w:pPr>
        <w:rPr>
          <w:rFonts w:hint="default"/>
          <w:sz w:val="24"/>
          <w:szCs w:val="24"/>
          <w:lang w:val="en-IN"/>
        </w:rPr>
      </w:pPr>
      <w:r>
        <w:rPr>
          <w:rFonts w:hint="default"/>
          <w:sz w:val="24"/>
          <w:szCs w:val="24"/>
          <w:lang w:val="en-IN"/>
        </w:rPr>
        <w:t xml:space="preserve">          .select('*')</w:t>
      </w:r>
    </w:p>
    <w:p w14:paraId="6DC1C574">
      <w:pPr>
        <w:rPr>
          <w:rFonts w:hint="default"/>
          <w:sz w:val="24"/>
          <w:szCs w:val="24"/>
          <w:lang w:val="en-IN"/>
        </w:rPr>
      </w:pPr>
      <w:r>
        <w:rPr>
          <w:rFonts w:hint="default"/>
          <w:sz w:val="24"/>
          <w:szCs w:val="24"/>
          <w:lang w:val="en-IN"/>
        </w:rPr>
        <w:t xml:space="preserve">          .order('created_at', { ascending: false });</w:t>
      </w:r>
    </w:p>
    <w:p w14:paraId="7442ED94">
      <w:pPr>
        <w:rPr>
          <w:rFonts w:hint="default"/>
          <w:sz w:val="24"/>
          <w:szCs w:val="24"/>
          <w:lang w:val="en-IN"/>
        </w:rPr>
      </w:pPr>
      <w:r>
        <w:rPr>
          <w:rFonts w:hint="default"/>
          <w:sz w:val="24"/>
          <w:szCs w:val="24"/>
          <w:lang w:val="en-IN"/>
        </w:rPr>
        <w:t xml:space="preserve">          </w:t>
      </w:r>
    </w:p>
    <w:p w14:paraId="01FC86E7">
      <w:pPr>
        <w:rPr>
          <w:rFonts w:hint="default"/>
          <w:sz w:val="24"/>
          <w:szCs w:val="24"/>
          <w:lang w:val="en-IN"/>
        </w:rPr>
      </w:pPr>
      <w:r>
        <w:rPr>
          <w:rFonts w:hint="default"/>
          <w:sz w:val="24"/>
          <w:szCs w:val="24"/>
          <w:lang w:val="en-IN"/>
        </w:rPr>
        <w:t xml:space="preserve">        if (error) {</w:t>
      </w:r>
    </w:p>
    <w:p w14:paraId="25FE7ED2">
      <w:pPr>
        <w:rPr>
          <w:rFonts w:hint="default"/>
          <w:sz w:val="24"/>
          <w:szCs w:val="24"/>
          <w:lang w:val="en-IN"/>
        </w:rPr>
      </w:pPr>
      <w:r>
        <w:rPr>
          <w:rFonts w:hint="default"/>
          <w:sz w:val="24"/>
          <w:szCs w:val="24"/>
          <w:lang w:val="en-IN"/>
        </w:rPr>
        <w:t xml:space="preserve">          throw error;</w:t>
      </w:r>
    </w:p>
    <w:p w14:paraId="29820CD9">
      <w:pPr>
        <w:rPr>
          <w:rFonts w:hint="default"/>
          <w:sz w:val="24"/>
          <w:szCs w:val="24"/>
          <w:lang w:val="en-IN"/>
        </w:rPr>
      </w:pPr>
      <w:r>
        <w:rPr>
          <w:rFonts w:hint="default"/>
          <w:sz w:val="24"/>
          <w:szCs w:val="24"/>
          <w:lang w:val="en-IN"/>
        </w:rPr>
        <w:t xml:space="preserve">        }</w:t>
      </w:r>
    </w:p>
    <w:p w14:paraId="21644DCF">
      <w:pPr>
        <w:rPr>
          <w:rFonts w:hint="default"/>
          <w:sz w:val="24"/>
          <w:szCs w:val="24"/>
          <w:lang w:val="en-IN"/>
        </w:rPr>
      </w:pPr>
      <w:r>
        <w:rPr>
          <w:rFonts w:hint="default"/>
          <w:sz w:val="24"/>
          <w:szCs w:val="24"/>
          <w:lang w:val="en-IN"/>
        </w:rPr>
        <w:t xml:space="preserve">        </w:t>
      </w:r>
    </w:p>
    <w:p w14:paraId="321E38E9">
      <w:pPr>
        <w:rPr>
          <w:rFonts w:hint="default"/>
          <w:sz w:val="24"/>
          <w:szCs w:val="24"/>
          <w:lang w:val="en-IN"/>
        </w:rPr>
      </w:pPr>
      <w:r>
        <w:rPr>
          <w:rFonts w:hint="default"/>
          <w:sz w:val="24"/>
          <w:szCs w:val="24"/>
          <w:lang w:val="en-IN"/>
        </w:rPr>
        <w:t xml:space="preserve">        setCourses(data || []);</w:t>
      </w:r>
    </w:p>
    <w:p w14:paraId="01EC438B">
      <w:pPr>
        <w:rPr>
          <w:rFonts w:hint="default"/>
          <w:sz w:val="24"/>
          <w:szCs w:val="24"/>
          <w:lang w:val="en-IN"/>
        </w:rPr>
      </w:pPr>
      <w:r>
        <w:rPr>
          <w:rFonts w:hint="default"/>
          <w:sz w:val="24"/>
          <w:szCs w:val="24"/>
          <w:lang w:val="en-IN"/>
        </w:rPr>
        <w:t xml:space="preserve">      } catch (err) {</w:t>
      </w:r>
    </w:p>
    <w:p w14:paraId="01856195">
      <w:pPr>
        <w:rPr>
          <w:rFonts w:hint="default"/>
          <w:sz w:val="24"/>
          <w:szCs w:val="24"/>
          <w:lang w:val="en-IN"/>
        </w:rPr>
      </w:pPr>
      <w:r>
        <w:rPr>
          <w:rFonts w:hint="default"/>
          <w:sz w:val="24"/>
          <w:szCs w:val="24"/>
          <w:lang w:val="en-IN"/>
        </w:rPr>
        <w:t xml:space="preserve">        setError('Failed to fetch courses');</w:t>
      </w:r>
    </w:p>
    <w:p w14:paraId="0DDBA67D">
      <w:pPr>
        <w:rPr>
          <w:rFonts w:hint="default"/>
          <w:sz w:val="24"/>
          <w:szCs w:val="24"/>
          <w:lang w:val="en-IN"/>
        </w:rPr>
      </w:pPr>
      <w:r>
        <w:rPr>
          <w:rFonts w:hint="default"/>
          <w:sz w:val="24"/>
          <w:szCs w:val="24"/>
          <w:lang w:val="en-IN"/>
        </w:rPr>
        <w:t xml:space="preserve">        console.error(err);</w:t>
      </w:r>
    </w:p>
    <w:p w14:paraId="7422C7CF">
      <w:pPr>
        <w:rPr>
          <w:rFonts w:hint="default"/>
          <w:sz w:val="24"/>
          <w:szCs w:val="24"/>
          <w:lang w:val="en-IN"/>
        </w:rPr>
      </w:pPr>
      <w:r>
        <w:rPr>
          <w:rFonts w:hint="default"/>
          <w:sz w:val="24"/>
          <w:szCs w:val="24"/>
          <w:lang w:val="en-IN"/>
        </w:rPr>
        <w:t xml:space="preserve">      } finally {</w:t>
      </w:r>
    </w:p>
    <w:p w14:paraId="69F0B97F">
      <w:pPr>
        <w:rPr>
          <w:rFonts w:hint="default"/>
          <w:sz w:val="24"/>
          <w:szCs w:val="24"/>
          <w:lang w:val="en-IN"/>
        </w:rPr>
      </w:pPr>
      <w:r>
        <w:rPr>
          <w:rFonts w:hint="default"/>
          <w:sz w:val="24"/>
          <w:szCs w:val="24"/>
          <w:lang w:val="en-IN"/>
        </w:rPr>
        <w:t xml:space="preserve">        setIsLoading(false);</w:t>
      </w:r>
    </w:p>
    <w:p w14:paraId="113CE36F">
      <w:pPr>
        <w:rPr>
          <w:rFonts w:hint="default"/>
          <w:sz w:val="24"/>
          <w:szCs w:val="24"/>
          <w:lang w:val="en-IN"/>
        </w:rPr>
      </w:pPr>
      <w:r>
        <w:rPr>
          <w:rFonts w:hint="default"/>
          <w:sz w:val="24"/>
          <w:szCs w:val="24"/>
          <w:lang w:val="en-IN"/>
        </w:rPr>
        <w:t xml:space="preserve">      }</w:t>
      </w:r>
    </w:p>
    <w:p w14:paraId="59EFC0F4">
      <w:pPr>
        <w:rPr>
          <w:rFonts w:hint="default"/>
          <w:sz w:val="24"/>
          <w:szCs w:val="24"/>
          <w:lang w:val="en-IN"/>
        </w:rPr>
      </w:pPr>
      <w:r>
        <w:rPr>
          <w:rFonts w:hint="default"/>
          <w:sz w:val="24"/>
          <w:szCs w:val="24"/>
          <w:lang w:val="en-IN"/>
        </w:rPr>
        <w:t xml:space="preserve">    };</w:t>
      </w:r>
    </w:p>
    <w:p w14:paraId="1D00027F">
      <w:pPr>
        <w:rPr>
          <w:rFonts w:hint="default"/>
          <w:sz w:val="24"/>
          <w:szCs w:val="24"/>
          <w:lang w:val="en-IN"/>
        </w:rPr>
      </w:pPr>
    </w:p>
    <w:p w14:paraId="21458250">
      <w:pPr>
        <w:rPr>
          <w:rFonts w:hint="default"/>
          <w:sz w:val="24"/>
          <w:szCs w:val="24"/>
          <w:lang w:val="en-IN"/>
        </w:rPr>
      </w:pPr>
      <w:r>
        <w:rPr>
          <w:rFonts w:hint="default"/>
          <w:sz w:val="24"/>
          <w:szCs w:val="24"/>
          <w:lang w:val="en-IN"/>
        </w:rPr>
        <w:t xml:space="preserve">    fetchCourses();</w:t>
      </w:r>
    </w:p>
    <w:p w14:paraId="2C1A7E61">
      <w:pPr>
        <w:rPr>
          <w:rFonts w:hint="default"/>
          <w:sz w:val="24"/>
          <w:szCs w:val="24"/>
          <w:lang w:val="en-IN"/>
        </w:rPr>
      </w:pPr>
      <w:r>
        <w:rPr>
          <w:rFonts w:hint="default"/>
          <w:sz w:val="24"/>
          <w:szCs w:val="24"/>
          <w:lang w:val="en-IN"/>
        </w:rPr>
        <w:t xml:space="preserve">  }, []);</w:t>
      </w:r>
    </w:p>
    <w:p w14:paraId="5E3ED022">
      <w:pPr>
        <w:rPr>
          <w:rFonts w:hint="default"/>
          <w:sz w:val="24"/>
          <w:szCs w:val="24"/>
          <w:lang w:val="en-IN"/>
        </w:rPr>
      </w:pPr>
    </w:p>
    <w:p w14:paraId="15E35810">
      <w:pPr>
        <w:rPr>
          <w:rFonts w:hint="default"/>
          <w:sz w:val="24"/>
          <w:szCs w:val="24"/>
          <w:lang w:val="en-IN"/>
        </w:rPr>
      </w:pPr>
      <w:r>
        <w:rPr>
          <w:rFonts w:hint="default"/>
          <w:sz w:val="24"/>
          <w:szCs w:val="24"/>
          <w:lang w:val="en-IN"/>
        </w:rPr>
        <w:t xml:space="preserve">  return (</w:t>
      </w:r>
    </w:p>
    <w:p w14:paraId="74D01341">
      <w:pPr>
        <w:rPr>
          <w:rFonts w:hint="default"/>
          <w:sz w:val="24"/>
          <w:szCs w:val="24"/>
          <w:lang w:val="en-IN"/>
        </w:rPr>
      </w:pPr>
      <w:r>
        <w:rPr>
          <w:rFonts w:hint="default"/>
          <w:sz w:val="24"/>
          <w:szCs w:val="24"/>
          <w:lang w:val="en-IN"/>
        </w:rPr>
        <w:t xml:space="preserve">    &lt;CourseContext.Provider value={{ </w:t>
      </w:r>
    </w:p>
    <w:p w14:paraId="1002419B">
      <w:pPr>
        <w:rPr>
          <w:rFonts w:hint="default"/>
          <w:sz w:val="24"/>
          <w:szCs w:val="24"/>
          <w:lang w:val="en-IN"/>
        </w:rPr>
      </w:pPr>
      <w:r>
        <w:rPr>
          <w:rFonts w:hint="default"/>
          <w:sz w:val="24"/>
          <w:szCs w:val="24"/>
          <w:lang w:val="en-IN"/>
        </w:rPr>
        <w:t xml:space="preserve">      courses, </w:t>
      </w:r>
    </w:p>
    <w:p w14:paraId="36FA155D">
      <w:pPr>
        <w:rPr>
          <w:rFonts w:hint="default"/>
          <w:sz w:val="24"/>
          <w:szCs w:val="24"/>
          <w:lang w:val="en-IN"/>
        </w:rPr>
      </w:pPr>
      <w:r>
        <w:rPr>
          <w:rFonts w:hint="default"/>
          <w:sz w:val="24"/>
          <w:szCs w:val="24"/>
          <w:lang w:val="en-IN"/>
        </w:rPr>
        <w:t xml:space="preserve">      isLoading, </w:t>
      </w:r>
    </w:p>
    <w:p w14:paraId="0AA2527A">
      <w:pPr>
        <w:rPr>
          <w:rFonts w:hint="default"/>
          <w:sz w:val="24"/>
          <w:szCs w:val="24"/>
          <w:lang w:val="en-IN"/>
        </w:rPr>
      </w:pPr>
      <w:r>
        <w:rPr>
          <w:rFonts w:hint="default"/>
          <w:sz w:val="24"/>
          <w:szCs w:val="24"/>
          <w:lang w:val="en-IN"/>
        </w:rPr>
        <w:t xml:space="preserve">      error, </w:t>
      </w:r>
    </w:p>
    <w:p w14:paraId="170D6A2A">
      <w:pPr>
        <w:rPr>
          <w:rFonts w:hint="default"/>
          <w:sz w:val="24"/>
          <w:szCs w:val="24"/>
          <w:lang w:val="en-IN"/>
        </w:rPr>
      </w:pPr>
      <w:r>
        <w:rPr>
          <w:rFonts w:hint="default"/>
          <w:sz w:val="24"/>
          <w:szCs w:val="24"/>
          <w:lang w:val="en-IN"/>
        </w:rPr>
        <w:t xml:space="preserve">      refetchCourses: async () =&gt; {</w:t>
      </w:r>
    </w:p>
    <w:p w14:paraId="363CF240">
      <w:pPr>
        <w:rPr>
          <w:rFonts w:hint="default"/>
          <w:sz w:val="24"/>
          <w:szCs w:val="24"/>
          <w:lang w:val="en-IN"/>
        </w:rPr>
      </w:pPr>
      <w:r>
        <w:rPr>
          <w:rFonts w:hint="default"/>
          <w:sz w:val="24"/>
          <w:szCs w:val="24"/>
          <w:lang w:val="en-IN"/>
        </w:rPr>
        <w:t xml:space="preserve">        // Implementation of refetch logic</w:t>
      </w:r>
    </w:p>
    <w:p w14:paraId="29E49DE0">
      <w:pPr>
        <w:rPr>
          <w:rFonts w:hint="default"/>
          <w:sz w:val="24"/>
          <w:szCs w:val="24"/>
          <w:lang w:val="en-IN"/>
        </w:rPr>
      </w:pPr>
      <w:r>
        <w:rPr>
          <w:rFonts w:hint="default"/>
          <w:sz w:val="24"/>
          <w:szCs w:val="24"/>
          <w:lang w:val="en-IN"/>
        </w:rPr>
        <w:t xml:space="preserve">      }</w:t>
      </w:r>
    </w:p>
    <w:p w14:paraId="2B389459">
      <w:pPr>
        <w:rPr>
          <w:rFonts w:hint="default"/>
          <w:sz w:val="24"/>
          <w:szCs w:val="24"/>
          <w:lang w:val="en-IN"/>
        </w:rPr>
      </w:pPr>
      <w:r>
        <w:rPr>
          <w:rFonts w:hint="default"/>
          <w:sz w:val="24"/>
          <w:szCs w:val="24"/>
          <w:lang w:val="en-IN"/>
        </w:rPr>
        <w:t xml:space="preserve">    }}&gt;</w:t>
      </w:r>
    </w:p>
    <w:p w14:paraId="606CE59F">
      <w:pPr>
        <w:rPr>
          <w:rFonts w:hint="default"/>
          <w:sz w:val="24"/>
          <w:szCs w:val="24"/>
          <w:lang w:val="en-IN"/>
        </w:rPr>
      </w:pPr>
      <w:r>
        <w:rPr>
          <w:rFonts w:hint="default"/>
          <w:sz w:val="24"/>
          <w:szCs w:val="24"/>
          <w:lang w:val="en-IN"/>
        </w:rPr>
        <w:t xml:space="preserve">      {children}</w:t>
      </w:r>
    </w:p>
    <w:p w14:paraId="114B97D7">
      <w:pPr>
        <w:rPr>
          <w:rFonts w:hint="default"/>
          <w:sz w:val="24"/>
          <w:szCs w:val="24"/>
          <w:lang w:val="en-IN"/>
        </w:rPr>
      </w:pPr>
      <w:r>
        <w:rPr>
          <w:rFonts w:hint="default"/>
          <w:sz w:val="24"/>
          <w:szCs w:val="24"/>
          <w:lang w:val="en-IN"/>
        </w:rPr>
        <w:t xml:space="preserve">    &lt;/CourseContext.Provider&gt;</w:t>
      </w:r>
    </w:p>
    <w:p w14:paraId="253FDC20">
      <w:pPr>
        <w:rPr>
          <w:rFonts w:hint="default"/>
          <w:sz w:val="24"/>
          <w:szCs w:val="24"/>
          <w:lang w:val="en-IN"/>
        </w:rPr>
      </w:pPr>
      <w:r>
        <w:rPr>
          <w:rFonts w:hint="default"/>
          <w:sz w:val="24"/>
          <w:szCs w:val="24"/>
          <w:lang w:val="en-IN"/>
        </w:rPr>
        <w:t xml:space="preserve">  );</w:t>
      </w:r>
    </w:p>
    <w:p w14:paraId="08BCDF2B">
      <w:pPr>
        <w:rPr>
          <w:rFonts w:hint="default"/>
          <w:sz w:val="24"/>
          <w:szCs w:val="24"/>
          <w:lang w:val="en-IN"/>
        </w:rPr>
      </w:pPr>
      <w:r>
        <w:rPr>
          <w:rFonts w:hint="default"/>
          <w:sz w:val="24"/>
          <w:szCs w:val="24"/>
          <w:lang w:val="en-IN"/>
        </w:rPr>
        <w:t>};</w:t>
      </w:r>
    </w:p>
    <w:p w14:paraId="62B7B7E5">
      <w:pPr>
        <w:rPr>
          <w:rFonts w:hint="default"/>
          <w:sz w:val="24"/>
          <w:szCs w:val="24"/>
          <w:lang w:val="en-IN"/>
        </w:rPr>
      </w:pPr>
    </w:p>
    <w:p w14:paraId="2792F0F2">
      <w:pPr>
        <w:rPr>
          <w:rFonts w:hint="default"/>
          <w:sz w:val="24"/>
          <w:szCs w:val="24"/>
          <w:lang w:val="en-IN"/>
        </w:rPr>
      </w:pPr>
    </w:p>
    <w:p w14:paraId="01BA1133">
      <w:pPr>
        <w:rPr>
          <w:rFonts w:hint="default"/>
          <w:sz w:val="24"/>
          <w:szCs w:val="24"/>
          <w:lang w:val="en-IN"/>
        </w:rPr>
      </w:pPr>
    </w:p>
    <w:p w14:paraId="13A19843">
      <w:pPr>
        <w:pStyle w:val="4"/>
        <w:bidi w:val="0"/>
        <w:rPr>
          <w:rFonts w:hint="default"/>
          <w:lang w:val="en-IN"/>
        </w:rPr>
      </w:pPr>
      <w:r>
        <w:rPr>
          <w:rFonts w:hint="default"/>
          <w:lang w:val="en-IN"/>
        </w:rPr>
        <w:t xml:space="preserve">8.5  Student Dashboard Module </w:t>
      </w:r>
    </w:p>
    <w:p w14:paraId="66F56C39">
      <w:pPr>
        <w:rPr>
          <w:rFonts w:hint="default"/>
          <w:sz w:val="24"/>
          <w:szCs w:val="24"/>
          <w:lang w:val="en-IN"/>
        </w:rPr>
      </w:pPr>
    </w:p>
    <w:p w14:paraId="059241B0">
      <w:pPr>
        <w:rPr>
          <w:rFonts w:hint="default"/>
          <w:sz w:val="24"/>
          <w:szCs w:val="24"/>
          <w:lang w:val="en-IN"/>
        </w:rPr>
      </w:pPr>
      <w:r>
        <w:rPr>
          <w:rFonts w:hint="default"/>
          <w:sz w:val="24"/>
          <w:szCs w:val="24"/>
          <w:lang w:val="en-IN"/>
        </w:rPr>
        <w:t>export const StudentDashboard = ({ user, courses }) =&gt; {</w:t>
      </w:r>
    </w:p>
    <w:p w14:paraId="5682D5BA">
      <w:pPr>
        <w:rPr>
          <w:rFonts w:hint="default"/>
          <w:sz w:val="24"/>
          <w:szCs w:val="24"/>
          <w:lang w:val="en-IN"/>
        </w:rPr>
      </w:pPr>
      <w:r>
        <w:rPr>
          <w:rFonts w:hint="default"/>
          <w:sz w:val="24"/>
          <w:szCs w:val="24"/>
          <w:lang w:val="en-IN"/>
        </w:rPr>
        <w:t xml:space="preserve">  const [enrolledCourses, setEnrolledCourses] = useState([]);</w:t>
      </w:r>
    </w:p>
    <w:p w14:paraId="271B75C7">
      <w:pPr>
        <w:rPr>
          <w:rFonts w:hint="default"/>
          <w:sz w:val="24"/>
          <w:szCs w:val="24"/>
          <w:lang w:val="en-IN"/>
        </w:rPr>
      </w:pPr>
      <w:r>
        <w:rPr>
          <w:rFonts w:hint="default"/>
          <w:sz w:val="24"/>
          <w:szCs w:val="24"/>
          <w:lang w:val="en-IN"/>
        </w:rPr>
        <w:t xml:space="preserve">  const [progress, setProgress] = useState({});</w:t>
      </w:r>
    </w:p>
    <w:p w14:paraId="53638F55">
      <w:pPr>
        <w:rPr>
          <w:rFonts w:hint="default"/>
          <w:sz w:val="24"/>
          <w:szCs w:val="24"/>
          <w:lang w:val="en-IN"/>
        </w:rPr>
      </w:pPr>
      <w:r>
        <w:rPr>
          <w:rFonts w:hint="default"/>
          <w:sz w:val="24"/>
          <w:szCs w:val="24"/>
          <w:lang w:val="en-IN"/>
        </w:rPr>
        <w:t xml:space="preserve">  </w:t>
      </w:r>
    </w:p>
    <w:p w14:paraId="5B5238E9">
      <w:pPr>
        <w:rPr>
          <w:rFonts w:hint="default"/>
          <w:sz w:val="24"/>
          <w:szCs w:val="24"/>
          <w:lang w:val="en-IN"/>
        </w:rPr>
      </w:pPr>
      <w:r>
        <w:rPr>
          <w:rFonts w:hint="default"/>
          <w:sz w:val="24"/>
          <w:szCs w:val="24"/>
          <w:lang w:val="en-IN"/>
        </w:rPr>
        <w:t xml:space="preserve">  useEffect(() =&gt; {</w:t>
      </w:r>
    </w:p>
    <w:p w14:paraId="446EC520">
      <w:pPr>
        <w:rPr>
          <w:rFonts w:hint="default"/>
          <w:sz w:val="24"/>
          <w:szCs w:val="24"/>
          <w:lang w:val="en-IN"/>
        </w:rPr>
      </w:pPr>
      <w:r>
        <w:rPr>
          <w:rFonts w:hint="default"/>
          <w:sz w:val="24"/>
          <w:szCs w:val="24"/>
          <w:lang w:val="en-IN"/>
        </w:rPr>
        <w:t xml:space="preserve">    const fetchEnrollments = async () =&gt; {</w:t>
      </w:r>
    </w:p>
    <w:p w14:paraId="7528FB59">
      <w:pPr>
        <w:rPr>
          <w:rFonts w:hint="default"/>
          <w:sz w:val="24"/>
          <w:szCs w:val="24"/>
          <w:lang w:val="en-IN"/>
        </w:rPr>
      </w:pPr>
      <w:r>
        <w:rPr>
          <w:rFonts w:hint="default"/>
          <w:sz w:val="24"/>
          <w:szCs w:val="24"/>
          <w:lang w:val="en-IN"/>
        </w:rPr>
        <w:t xml:space="preserve">      try {</w:t>
      </w:r>
    </w:p>
    <w:p w14:paraId="78342E02">
      <w:pPr>
        <w:rPr>
          <w:rFonts w:hint="default"/>
          <w:sz w:val="24"/>
          <w:szCs w:val="24"/>
          <w:lang w:val="en-IN"/>
        </w:rPr>
      </w:pPr>
      <w:r>
        <w:rPr>
          <w:rFonts w:hint="default"/>
          <w:sz w:val="24"/>
          <w:szCs w:val="24"/>
          <w:lang w:val="en-IN"/>
        </w:rPr>
        <w:t xml:space="preserve">        const { data, error } = await supabase</w:t>
      </w:r>
    </w:p>
    <w:p w14:paraId="103EC214">
      <w:pPr>
        <w:rPr>
          <w:rFonts w:hint="default"/>
          <w:sz w:val="24"/>
          <w:szCs w:val="24"/>
          <w:lang w:val="en-IN"/>
        </w:rPr>
      </w:pPr>
      <w:r>
        <w:rPr>
          <w:rFonts w:hint="default"/>
          <w:sz w:val="24"/>
          <w:szCs w:val="24"/>
          <w:lang w:val="en-IN"/>
        </w:rPr>
        <w:t xml:space="preserve">          .from('course_enrollments')</w:t>
      </w:r>
    </w:p>
    <w:p w14:paraId="430916A6">
      <w:pPr>
        <w:rPr>
          <w:rFonts w:hint="default"/>
          <w:sz w:val="24"/>
          <w:szCs w:val="24"/>
          <w:lang w:val="en-IN"/>
        </w:rPr>
      </w:pPr>
      <w:r>
        <w:rPr>
          <w:rFonts w:hint="default"/>
          <w:sz w:val="24"/>
          <w:szCs w:val="24"/>
          <w:lang w:val="en-IN"/>
        </w:rPr>
        <w:t xml:space="preserve">          .select('*, courses(*)')</w:t>
      </w:r>
    </w:p>
    <w:p w14:paraId="7F839942">
      <w:pPr>
        <w:rPr>
          <w:rFonts w:hint="default"/>
          <w:sz w:val="24"/>
          <w:szCs w:val="24"/>
          <w:lang w:val="en-IN"/>
        </w:rPr>
      </w:pPr>
      <w:r>
        <w:rPr>
          <w:rFonts w:hint="default"/>
          <w:sz w:val="24"/>
          <w:szCs w:val="24"/>
          <w:lang w:val="en-IN"/>
        </w:rPr>
        <w:t xml:space="preserve">          .eq('user_id', user.id);</w:t>
      </w:r>
    </w:p>
    <w:p w14:paraId="70ED5233">
      <w:pPr>
        <w:rPr>
          <w:rFonts w:hint="default"/>
          <w:sz w:val="24"/>
          <w:szCs w:val="24"/>
          <w:lang w:val="en-IN"/>
        </w:rPr>
      </w:pPr>
      <w:r>
        <w:rPr>
          <w:rFonts w:hint="default"/>
          <w:sz w:val="24"/>
          <w:szCs w:val="24"/>
          <w:lang w:val="en-IN"/>
        </w:rPr>
        <w:t xml:space="preserve">          </w:t>
      </w:r>
    </w:p>
    <w:p w14:paraId="62E2FD98">
      <w:pPr>
        <w:rPr>
          <w:rFonts w:hint="default"/>
          <w:sz w:val="24"/>
          <w:szCs w:val="24"/>
          <w:lang w:val="en-IN"/>
        </w:rPr>
      </w:pPr>
      <w:r>
        <w:rPr>
          <w:rFonts w:hint="default"/>
          <w:sz w:val="24"/>
          <w:szCs w:val="24"/>
          <w:lang w:val="en-IN"/>
        </w:rPr>
        <w:t xml:space="preserve">        if (error) throw error;</w:t>
      </w:r>
    </w:p>
    <w:p w14:paraId="38D79CD9">
      <w:pPr>
        <w:rPr>
          <w:rFonts w:hint="default"/>
          <w:sz w:val="24"/>
          <w:szCs w:val="24"/>
          <w:lang w:val="en-IN"/>
        </w:rPr>
      </w:pPr>
      <w:r>
        <w:rPr>
          <w:rFonts w:hint="default"/>
          <w:sz w:val="24"/>
          <w:szCs w:val="24"/>
          <w:lang w:val="en-IN"/>
        </w:rPr>
        <w:t xml:space="preserve">        </w:t>
      </w:r>
    </w:p>
    <w:p w14:paraId="2B0F314E">
      <w:pPr>
        <w:rPr>
          <w:rFonts w:hint="default"/>
          <w:sz w:val="24"/>
          <w:szCs w:val="24"/>
          <w:lang w:val="en-IN"/>
        </w:rPr>
      </w:pPr>
      <w:r>
        <w:rPr>
          <w:rFonts w:hint="default"/>
          <w:sz w:val="24"/>
          <w:szCs w:val="24"/>
          <w:lang w:val="en-IN"/>
        </w:rPr>
        <w:t xml:space="preserve">        setEnrolledCourses(data || []);</w:t>
      </w:r>
    </w:p>
    <w:p w14:paraId="38CE0537">
      <w:pPr>
        <w:rPr>
          <w:rFonts w:hint="default"/>
          <w:sz w:val="24"/>
          <w:szCs w:val="24"/>
          <w:lang w:val="en-IN"/>
        </w:rPr>
      </w:pPr>
      <w:r>
        <w:rPr>
          <w:rFonts w:hint="default"/>
          <w:sz w:val="24"/>
          <w:szCs w:val="24"/>
          <w:lang w:val="en-IN"/>
        </w:rPr>
        <w:t xml:space="preserve">      } catch (error) {</w:t>
      </w:r>
    </w:p>
    <w:p w14:paraId="039EF7CB">
      <w:pPr>
        <w:rPr>
          <w:rFonts w:hint="default"/>
          <w:sz w:val="24"/>
          <w:szCs w:val="24"/>
          <w:lang w:val="en-IN"/>
        </w:rPr>
      </w:pPr>
      <w:r>
        <w:rPr>
          <w:rFonts w:hint="default"/>
          <w:sz w:val="24"/>
          <w:szCs w:val="24"/>
          <w:lang w:val="en-IN"/>
        </w:rPr>
        <w:t xml:space="preserve">        console.error('Error fetching enrolled courses:', error);</w:t>
      </w:r>
    </w:p>
    <w:p w14:paraId="4180665F">
      <w:pPr>
        <w:rPr>
          <w:rFonts w:hint="default"/>
          <w:sz w:val="24"/>
          <w:szCs w:val="24"/>
          <w:lang w:val="en-IN"/>
        </w:rPr>
      </w:pPr>
      <w:r>
        <w:rPr>
          <w:rFonts w:hint="default"/>
          <w:sz w:val="24"/>
          <w:szCs w:val="24"/>
          <w:lang w:val="en-IN"/>
        </w:rPr>
        <w:t xml:space="preserve">      }</w:t>
      </w:r>
    </w:p>
    <w:p w14:paraId="414100B9">
      <w:pPr>
        <w:rPr>
          <w:rFonts w:hint="default"/>
          <w:sz w:val="24"/>
          <w:szCs w:val="24"/>
          <w:lang w:val="en-IN"/>
        </w:rPr>
      </w:pPr>
      <w:r>
        <w:rPr>
          <w:rFonts w:hint="default"/>
          <w:sz w:val="24"/>
          <w:szCs w:val="24"/>
          <w:lang w:val="en-IN"/>
        </w:rPr>
        <w:t xml:space="preserve">    };</w:t>
      </w:r>
    </w:p>
    <w:p w14:paraId="4A958380">
      <w:pPr>
        <w:rPr>
          <w:rFonts w:hint="default"/>
          <w:sz w:val="24"/>
          <w:szCs w:val="24"/>
          <w:lang w:val="en-IN"/>
        </w:rPr>
      </w:pPr>
      <w:r>
        <w:rPr>
          <w:rFonts w:hint="default"/>
          <w:sz w:val="24"/>
          <w:szCs w:val="24"/>
          <w:lang w:val="en-IN"/>
        </w:rPr>
        <w:t xml:space="preserve">    </w:t>
      </w:r>
    </w:p>
    <w:p w14:paraId="74B2A4A5">
      <w:pPr>
        <w:rPr>
          <w:rFonts w:hint="default"/>
          <w:sz w:val="24"/>
          <w:szCs w:val="24"/>
          <w:lang w:val="en-IN"/>
        </w:rPr>
      </w:pPr>
      <w:r>
        <w:rPr>
          <w:rFonts w:hint="default"/>
          <w:sz w:val="24"/>
          <w:szCs w:val="24"/>
          <w:lang w:val="en-IN"/>
        </w:rPr>
        <w:t xml:space="preserve">    const fetchProgress = async () =&gt; {</w:t>
      </w:r>
    </w:p>
    <w:p w14:paraId="00EC393E">
      <w:pPr>
        <w:rPr>
          <w:rFonts w:hint="default"/>
          <w:sz w:val="24"/>
          <w:szCs w:val="24"/>
          <w:lang w:val="en-IN"/>
        </w:rPr>
      </w:pPr>
      <w:r>
        <w:rPr>
          <w:rFonts w:hint="default"/>
          <w:sz w:val="24"/>
          <w:szCs w:val="24"/>
          <w:lang w:val="en-IN"/>
        </w:rPr>
        <w:t xml:space="preserve">      try {</w:t>
      </w:r>
    </w:p>
    <w:p w14:paraId="75309ACA">
      <w:pPr>
        <w:rPr>
          <w:rFonts w:hint="default"/>
          <w:sz w:val="24"/>
          <w:szCs w:val="24"/>
          <w:lang w:val="en-IN"/>
        </w:rPr>
      </w:pPr>
      <w:r>
        <w:rPr>
          <w:rFonts w:hint="default"/>
          <w:sz w:val="24"/>
          <w:szCs w:val="24"/>
          <w:lang w:val="en-IN"/>
        </w:rPr>
        <w:t xml:space="preserve">        const { data, error } = await supabase</w:t>
      </w:r>
    </w:p>
    <w:p w14:paraId="5D66C5BC">
      <w:pPr>
        <w:rPr>
          <w:rFonts w:hint="default"/>
          <w:sz w:val="24"/>
          <w:szCs w:val="24"/>
          <w:lang w:val="en-IN"/>
        </w:rPr>
      </w:pPr>
      <w:r>
        <w:rPr>
          <w:rFonts w:hint="default"/>
          <w:sz w:val="24"/>
          <w:szCs w:val="24"/>
          <w:lang w:val="en-IN"/>
        </w:rPr>
        <w:t xml:space="preserve">          .from('course_progress')</w:t>
      </w:r>
    </w:p>
    <w:p w14:paraId="1E5A4905">
      <w:pPr>
        <w:rPr>
          <w:rFonts w:hint="default"/>
          <w:sz w:val="24"/>
          <w:szCs w:val="24"/>
          <w:lang w:val="en-IN"/>
        </w:rPr>
      </w:pPr>
      <w:r>
        <w:rPr>
          <w:rFonts w:hint="default"/>
          <w:sz w:val="24"/>
          <w:szCs w:val="24"/>
          <w:lang w:val="en-IN"/>
        </w:rPr>
        <w:t xml:space="preserve">          .select('*')</w:t>
      </w:r>
    </w:p>
    <w:p w14:paraId="666E9942">
      <w:pPr>
        <w:rPr>
          <w:rFonts w:hint="default"/>
          <w:sz w:val="24"/>
          <w:szCs w:val="24"/>
          <w:lang w:val="en-IN"/>
        </w:rPr>
      </w:pPr>
      <w:r>
        <w:rPr>
          <w:rFonts w:hint="default"/>
          <w:sz w:val="24"/>
          <w:szCs w:val="24"/>
          <w:lang w:val="en-IN"/>
        </w:rPr>
        <w:t xml:space="preserve">          .eq('user_id', user.id);</w:t>
      </w:r>
    </w:p>
    <w:p w14:paraId="271B5D96">
      <w:pPr>
        <w:rPr>
          <w:rFonts w:hint="default"/>
          <w:sz w:val="24"/>
          <w:szCs w:val="24"/>
          <w:lang w:val="en-IN"/>
        </w:rPr>
      </w:pPr>
      <w:r>
        <w:rPr>
          <w:rFonts w:hint="default"/>
          <w:sz w:val="24"/>
          <w:szCs w:val="24"/>
          <w:lang w:val="en-IN"/>
        </w:rPr>
        <w:t xml:space="preserve">          </w:t>
      </w:r>
    </w:p>
    <w:p w14:paraId="4314D450">
      <w:pPr>
        <w:rPr>
          <w:rFonts w:hint="default"/>
          <w:sz w:val="24"/>
          <w:szCs w:val="24"/>
          <w:lang w:val="en-IN"/>
        </w:rPr>
      </w:pPr>
      <w:r>
        <w:rPr>
          <w:rFonts w:hint="default"/>
          <w:sz w:val="24"/>
          <w:szCs w:val="24"/>
          <w:lang w:val="en-IN"/>
        </w:rPr>
        <w:t xml:space="preserve">        if (error) throw error;</w:t>
      </w:r>
    </w:p>
    <w:p w14:paraId="61121B35">
      <w:pPr>
        <w:rPr>
          <w:rFonts w:hint="default"/>
          <w:sz w:val="24"/>
          <w:szCs w:val="24"/>
          <w:lang w:val="en-IN"/>
        </w:rPr>
      </w:pPr>
      <w:r>
        <w:rPr>
          <w:rFonts w:hint="default"/>
          <w:sz w:val="24"/>
          <w:szCs w:val="24"/>
          <w:lang w:val="en-IN"/>
        </w:rPr>
        <w:t xml:space="preserve">        </w:t>
      </w:r>
    </w:p>
    <w:p w14:paraId="19D2C5C1">
      <w:pPr>
        <w:rPr>
          <w:rFonts w:hint="default"/>
          <w:sz w:val="24"/>
          <w:szCs w:val="24"/>
          <w:lang w:val="en-IN"/>
        </w:rPr>
      </w:pPr>
      <w:r>
        <w:rPr>
          <w:rFonts w:hint="default"/>
          <w:sz w:val="24"/>
          <w:szCs w:val="24"/>
          <w:lang w:val="en-IN"/>
        </w:rPr>
        <w:t xml:space="preserve">        // Transform progress data for easier access</w:t>
      </w:r>
    </w:p>
    <w:p w14:paraId="42F8F4D3">
      <w:pPr>
        <w:rPr>
          <w:rFonts w:hint="default"/>
          <w:sz w:val="24"/>
          <w:szCs w:val="24"/>
          <w:lang w:val="en-IN"/>
        </w:rPr>
      </w:pPr>
      <w:r>
        <w:rPr>
          <w:rFonts w:hint="default"/>
          <w:sz w:val="24"/>
          <w:szCs w:val="24"/>
          <w:lang w:val="en-IN"/>
        </w:rPr>
        <w:t xml:space="preserve">        const progressMap = {};</w:t>
      </w:r>
    </w:p>
    <w:p w14:paraId="3CBD1915">
      <w:pPr>
        <w:rPr>
          <w:rFonts w:hint="default"/>
          <w:sz w:val="24"/>
          <w:szCs w:val="24"/>
          <w:lang w:val="en-IN"/>
        </w:rPr>
      </w:pPr>
      <w:r>
        <w:rPr>
          <w:rFonts w:hint="default"/>
          <w:sz w:val="24"/>
          <w:szCs w:val="24"/>
          <w:lang w:val="en-IN"/>
        </w:rPr>
        <w:t xml:space="preserve">        data?.forEach(item =&gt; {</w:t>
      </w:r>
    </w:p>
    <w:p w14:paraId="1FE4CB4F">
      <w:pPr>
        <w:rPr>
          <w:rFonts w:hint="default"/>
          <w:sz w:val="24"/>
          <w:szCs w:val="24"/>
          <w:lang w:val="en-IN"/>
        </w:rPr>
      </w:pPr>
      <w:r>
        <w:rPr>
          <w:rFonts w:hint="default"/>
          <w:sz w:val="24"/>
          <w:szCs w:val="24"/>
          <w:lang w:val="en-IN"/>
        </w:rPr>
        <w:t xml:space="preserve">          progressMap[item.course_id] = item;</w:t>
      </w:r>
    </w:p>
    <w:p w14:paraId="2B5B1727">
      <w:pPr>
        <w:rPr>
          <w:rFonts w:hint="default"/>
          <w:sz w:val="24"/>
          <w:szCs w:val="24"/>
          <w:lang w:val="en-IN"/>
        </w:rPr>
      </w:pPr>
      <w:r>
        <w:rPr>
          <w:rFonts w:hint="default"/>
          <w:sz w:val="24"/>
          <w:szCs w:val="24"/>
          <w:lang w:val="en-IN"/>
        </w:rPr>
        <w:t xml:space="preserve">        });</w:t>
      </w:r>
    </w:p>
    <w:p w14:paraId="6A8421F5">
      <w:pPr>
        <w:rPr>
          <w:rFonts w:hint="default"/>
          <w:sz w:val="24"/>
          <w:szCs w:val="24"/>
          <w:lang w:val="en-IN"/>
        </w:rPr>
      </w:pPr>
      <w:r>
        <w:rPr>
          <w:rFonts w:hint="default"/>
          <w:sz w:val="24"/>
          <w:szCs w:val="24"/>
          <w:lang w:val="en-IN"/>
        </w:rPr>
        <w:t xml:space="preserve">        </w:t>
      </w:r>
    </w:p>
    <w:p w14:paraId="5DAB327B">
      <w:pPr>
        <w:rPr>
          <w:rFonts w:hint="default"/>
          <w:sz w:val="24"/>
          <w:szCs w:val="24"/>
          <w:lang w:val="en-IN"/>
        </w:rPr>
      </w:pPr>
      <w:r>
        <w:rPr>
          <w:rFonts w:hint="default"/>
          <w:sz w:val="24"/>
          <w:szCs w:val="24"/>
          <w:lang w:val="en-IN"/>
        </w:rPr>
        <w:t xml:space="preserve">        setProgress(progressMap);</w:t>
      </w:r>
    </w:p>
    <w:p w14:paraId="24D07E4A">
      <w:pPr>
        <w:rPr>
          <w:rFonts w:hint="default"/>
          <w:sz w:val="24"/>
          <w:szCs w:val="24"/>
          <w:lang w:val="en-IN"/>
        </w:rPr>
      </w:pPr>
      <w:r>
        <w:rPr>
          <w:rFonts w:hint="default"/>
          <w:sz w:val="24"/>
          <w:szCs w:val="24"/>
          <w:lang w:val="en-IN"/>
        </w:rPr>
        <w:t xml:space="preserve">      } catch (error) {</w:t>
      </w:r>
    </w:p>
    <w:p w14:paraId="748DAEB5">
      <w:pPr>
        <w:rPr>
          <w:rFonts w:hint="default"/>
          <w:sz w:val="24"/>
          <w:szCs w:val="24"/>
          <w:lang w:val="en-IN"/>
        </w:rPr>
      </w:pPr>
      <w:r>
        <w:rPr>
          <w:rFonts w:hint="default"/>
          <w:sz w:val="24"/>
          <w:szCs w:val="24"/>
          <w:lang w:val="en-IN"/>
        </w:rPr>
        <w:t xml:space="preserve">        console.error('Error fetching course progress:', error);</w:t>
      </w:r>
    </w:p>
    <w:p w14:paraId="2C6861F8">
      <w:pPr>
        <w:rPr>
          <w:rFonts w:hint="default"/>
          <w:sz w:val="24"/>
          <w:szCs w:val="24"/>
          <w:lang w:val="en-IN"/>
        </w:rPr>
      </w:pPr>
      <w:r>
        <w:rPr>
          <w:rFonts w:hint="default"/>
          <w:sz w:val="24"/>
          <w:szCs w:val="24"/>
          <w:lang w:val="en-IN"/>
        </w:rPr>
        <w:t xml:space="preserve">      }</w:t>
      </w:r>
    </w:p>
    <w:p w14:paraId="1A6F2A39">
      <w:pPr>
        <w:rPr>
          <w:rFonts w:hint="default"/>
          <w:sz w:val="24"/>
          <w:szCs w:val="24"/>
          <w:lang w:val="en-IN"/>
        </w:rPr>
      </w:pPr>
      <w:r>
        <w:rPr>
          <w:rFonts w:hint="default"/>
          <w:sz w:val="24"/>
          <w:szCs w:val="24"/>
          <w:lang w:val="en-IN"/>
        </w:rPr>
        <w:t xml:space="preserve">    };</w:t>
      </w:r>
    </w:p>
    <w:p w14:paraId="3DD8E65E">
      <w:pPr>
        <w:rPr>
          <w:rFonts w:hint="default"/>
          <w:sz w:val="24"/>
          <w:szCs w:val="24"/>
          <w:lang w:val="en-IN"/>
        </w:rPr>
      </w:pPr>
      <w:r>
        <w:rPr>
          <w:rFonts w:hint="default"/>
          <w:sz w:val="24"/>
          <w:szCs w:val="24"/>
          <w:lang w:val="en-IN"/>
        </w:rPr>
        <w:t xml:space="preserve">    </w:t>
      </w:r>
    </w:p>
    <w:p w14:paraId="5A8C51FD">
      <w:pPr>
        <w:rPr>
          <w:rFonts w:hint="default"/>
          <w:sz w:val="24"/>
          <w:szCs w:val="24"/>
          <w:lang w:val="en-IN"/>
        </w:rPr>
      </w:pPr>
      <w:r>
        <w:rPr>
          <w:rFonts w:hint="default"/>
          <w:sz w:val="24"/>
          <w:szCs w:val="24"/>
          <w:lang w:val="en-IN"/>
        </w:rPr>
        <w:t xml:space="preserve">    fetchEnrollments();</w:t>
      </w:r>
    </w:p>
    <w:p w14:paraId="55E5B3DB">
      <w:pPr>
        <w:rPr>
          <w:rFonts w:hint="default"/>
          <w:sz w:val="24"/>
          <w:szCs w:val="24"/>
          <w:lang w:val="en-IN"/>
        </w:rPr>
      </w:pPr>
      <w:r>
        <w:rPr>
          <w:rFonts w:hint="default"/>
          <w:sz w:val="24"/>
          <w:szCs w:val="24"/>
          <w:lang w:val="en-IN"/>
        </w:rPr>
        <w:t xml:space="preserve">    fetchProgress();</w:t>
      </w:r>
    </w:p>
    <w:p w14:paraId="01CB9498">
      <w:pPr>
        <w:rPr>
          <w:rFonts w:hint="default"/>
          <w:sz w:val="24"/>
          <w:szCs w:val="24"/>
          <w:lang w:val="en-IN"/>
        </w:rPr>
      </w:pPr>
      <w:r>
        <w:rPr>
          <w:rFonts w:hint="default"/>
          <w:sz w:val="24"/>
          <w:szCs w:val="24"/>
          <w:lang w:val="en-IN"/>
        </w:rPr>
        <w:t xml:space="preserve">  }, [user.id]);</w:t>
      </w:r>
    </w:p>
    <w:p w14:paraId="409C48FB">
      <w:pPr>
        <w:rPr>
          <w:rFonts w:hint="default"/>
          <w:sz w:val="24"/>
          <w:szCs w:val="24"/>
          <w:lang w:val="en-IN"/>
        </w:rPr>
      </w:pPr>
      <w:r>
        <w:rPr>
          <w:rFonts w:hint="default"/>
          <w:sz w:val="24"/>
          <w:szCs w:val="24"/>
          <w:lang w:val="en-IN"/>
        </w:rPr>
        <w:t xml:space="preserve">  </w:t>
      </w:r>
    </w:p>
    <w:p w14:paraId="18135524">
      <w:pPr>
        <w:rPr>
          <w:rFonts w:hint="default"/>
          <w:sz w:val="24"/>
          <w:szCs w:val="24"/>
          <w:lang w:val="en-IN"/>
        </w:rPr>
      </w:pPr>
      <w:r>
        <w:rPr>
          <w:rFonts w:hint="default"/>
          <w:sz w:val="24"/>
          <w:szCs w:val="24"/>
          <w:lang w:val="en-IN"/>
        </w:rPr>
        <w:t xml:space="preserve">  return (</w:t>
      </w:r>
    </w:p>
    <w:p w14:paraId="6E1DDA9D">
      <w:pPr>
        <w:rPr>
          <w:rFonts w:hint="default"/>
          <w:sz w:val="24"/>
          <w:szCs w:val="24"/>
          <w:lang w:val="en-IN"/>
        </w:rPr>
      </w:pPr>
      <w:r>
        <w:rPr>
          <w:rFonts w:hint="default"/>
          <w:sz w:val="24"/>
          <w:szCs w:val="24"/>
          <w:lang w:val="en-IN"/>
        </w:rPr>
        <w:t xml:space="preserve">    &lt;div className="space-y-8"&gt;</w:t>
      </w:r>
    </w:p>
    <w:p w14:paraId="04117809">
      <w:pPr>
        <w:rPr>
          <w:rFonts w:hint="default"/>
          <w:sz w:val="24"/>
          <w:szCs w:val="24"/>
          <w:lang w:val="en-IN"/>
        </w:rPr>
      </w:pPr>
      <w:r>
        <w:rPr>
          <w:rFonts w:hint="default"/>
          <w:sz w:val="24"/>
          <w:szCs w:val="24"/>
          <w:lang w:val="en-IN"/>
        </w:rPr>
        <w:t xml:space="preserve">      &lt;WelcomeCard user={user} /&gt;</w:t>
      </w:r>
    </w:p>
    <w:p w14:paraId="5822B9C4">
      <w:pPr>
        <w:rPr>
          <w:rFonts w:hint="default"/>
          <w:sz w:val="24"/>
          <w:szCs w:val="24"/>
          <w:lang w:val="en-IN"/>
        </w:rPr>
      </w:pPr>
      <w:r>
        <w:rPr>
          <w:rFonts w:hint="default"/>
          <w:sz w:val="24"/>
          <w:szCs w:val="24"/>
          <w:lang w:val="en-IN"/>
        </w:rPr>
        <w:t xml:space="preserve">      &lt;EnrolledCourses courses={enrolledCourses} progress={progress} /&gt;</w:t>
      </w:r>
    </w:p>
    <w:p w14:paraId="25598469">
      <w:pPr>
        <w:rPr>
          <w:rFonts w:hint="default"/>
          <w:sz w:val="24"/>
          <w:szCs w:val="24"/>
          <w:lang w:val="en-IN"/>
        </w:rPr>
      </w:pPr>
      <w:r>
        <w:rPr>
          <w:rFonts w:hint="default"/>
          <w:sz w:val="24"/>
          <w:szCs w:val="24"/>
          <w:lang w:val="en-IN"/>
        </w:rPr>
        <w:t xml:space="preserve">      &lt;RecommendedCourses allCourses={courses} enrolledIds={enrolledCourses.map(e =&gt; e.course_id)} /&gt;</w:t>
      </w:r>
    </w:p>
    <w:p w14:paraId="0DE7B6DD">
      <w:pPr>
        <w:rPr>
          <w:rFonts w:hint="default"/>
          <w:sz w:val="24"/>
          <w:szCs w:val="24"/>
          <w:lang w:val="en-IN"/>
        </w:rPr>
      </w:pPr>
      <w:r>
        <w:rPr>
          <w:rFonts w:hint="default"/>
          <w:sz w:val="24"/>
          <w:szCs w:val="24"/>
          <w:lang w:val="en-IN"/>
        </w:rPr>
        <w:t xml:space="preserve">      &lt;AchievementsSection userId={user.id} /&gt;</w:t>
      </w:r>
    </w:p>
    <w:p w14:paraId="4978DB03">
      <w:pPr>
        <w:rPr>
          <w:rFonts w:hint="default"/>
          <w:sz w:val="24"/>
          <w:szCs w:val="24"/>
          <w:lang w:val="en-IN"/>
        </w:rPr>
      </w:pPr>
      <w:r>
        <w:rPr>
          <w:rFonts w:hint="default"/>
          <w:sz w:val="24"/>
          <w:szCs w:val="24"/>
          <w:lang w:val="en-IN"/>
        </w:rPr>
        <w:t xml:space="preserve">    &lt;/div&gt;</w:t>
      </w:r>
    </w:p>
    <w:p w14:paraId="292E7146">
      <w:pPr>
        <w:rPr>
          <w:rFonts w:hint="default"/>
          <w:sz w:val="24"/>
          <w:szCs w:val="24"/>
          <w:lang w:val="en-IN"/>
        </w:rPr>
      </w:pPr>
      <w:r>
        <w:rPr>
          <w:rFonts w:hint="default"/>
          <w:sz w:val="24"/>
          <w:szCs w:val="24"/>
          <w:lang w:val="en-IN"/>
        </w:rPr>
        <w:t xml:space="preserve">  );</w:t>
      </w:r>
    </w:p>
    <w:p w14:paraId="250FDEDE">
      <w:pPr>
        <w:rPr>
          <w:rFonts w:hint="default"/>
          <w:sz w:val="24"/>
          <w:szCs w:val="24"/>
          <w:lang w:val="en-IN"/>
        </w:rPr>
      </w:pPr>
      <w:r>
        <w:rPr>
          <w:rFonts w:hint="default"/>
          <w:sz w:val="24"/>
          <w:szCs w:val="24"/>
          <w:lang w:val="en-IN"/>
        </w:rPr>
        <w:t>};</w:t>
      </w:r>
    </w:p>
    <w:p w14:paraId="5948D5E0">
      <w:pPr>
        <w:rPr>
          <w:rFonts w:hint="default"/>
          <w:lang w:val="en-IN"/>
        </w:rPr>
      </w:pPr>
    </w:p>
    <w:p w14:paraId="66F90DB6">
      <w:pPr>
        <w:pStyle w:val="4"/>
        <w:bidi w:val="0"/>
        <w:rPr>
          <w:rFonts w:hint="default"/>
          <w:lang w:val="en-IN"/>
        </w:rPr>
      </w:pPr>
      <w:r>
        <w:rPr>
          <w:rFonts w:hint="default"/>
          <w:lang w:val="en-IN"/>
        </w:rPr>
        <w:t>8.6  Admin Module</w:t>
      </w:r>
    </w:p>
    <w:p w14:paraId="7AA0FC5B">
      <w:pPr>
        <w:rPr>
          <w:rFonts w:hint="default"/>
          <w:lang w:val="en-IN"/>
        </w:rPr>
      </w:pPr>
    </w:p>
    <w:p w14:paraId="24A597BB">
      <w:pPr>
        <w:rPr>
          <w:rFonts w:hint="default"/>
          <w:sz w:val="24"/>
          <w:szCs w:val="24"/>
          <w:lang w:val="en-IN"/>
        </w:rPr>
      </w:pPr>
      <w:r>
        <w:rPr>
          <w:rFonts w:hint="default"/>
          <w:sz w:val="24"/>
          <w:szCs w:val="24"/>
          <w:lang w:val="en-IN"/>
        </w:rPr>
        <w:t>export const AdminDashboard = ({ courses }) =&gt; {</w:t>
      </w:r>
    </w:p>
    <w:p w14:paraId="27E9FD2C">
      <w:pPr>
        <w:rPr>
          <w:rFonts w:hint="default"/>
          <w:sz w:val="24"/>
          <w:szCs w:val="24"/>
          <w:lang w:val="en-IN"/>
        </w:rPr>
      </w:pPr>
      <w:r>
        <w:rPr>
          <w:rFonts w:hint="default"/>
          <w:sz w:val="24"/>
          <w:szCs w:val="24"/>
          <w:lang w:val="en-IN"/>
        </w:rPr>
        <w:t xml:space="preserve">  const [users, setUsers] = useState([]);</w:t>
      </w:r>
    </w:p>
    <w:p w14:paraId="67702B4A">
      <w:pPr>
        <w:rPr>
          <w:rFonts w:hint="default"/>
          <w:sz w:val="24"/>
          <w:szCs w:val="24"/>
          <w:lang w:val="en-IN"/>
        </w:rPr>
      </w:pPr>
      <w:r>
        <w:rPr>
          <w:rFonts w:hint="default"/>
          <w:sz w:val="24"/>
          <w:szCs w:val="24"/>
          <w:lang w:val="en-IN"/>
        </w:rPr>
        <w:t xml:space="preserve">  const [stats, setStats] = useState({</w:t>
      </w:r>
    </w:p>
    <w:p w14:paraId="7BA20881">
      <w:pPr>
        <w:rPr>
          <w:rFonts w:hint="default"/>
          <w:sz w:val="24"/>
          <w:szCs w:val="24"/>
          <w:lang w:val="en-IN"/>
        </w:rPr>
      </w:pPr>
      <w:r>
        <w:rPr>
          <w:rFonts w:hint="default"/>
          <w:sz w:val="24"/>
          <w:szCs w:val="24"/>
          <w:lang w:val="en-IN"/>
        </w:rPr>
        <w:t xml:space="preserve">    totalUsers: 0,</w:t>
      </w:r>
    </w:p>
    <w:p w14:paraId="67FA048B">
      <w:pPr>
        <w:rPr>
          <w:rFonts w:hint="default"/>
          <w:sz w:val="24"/>
          <w:szCs w:val="24"/>
          <w:lang w:val="en-IN"/>
        </w:rPr>
      </w:pPr>
      <w:r>
        <w:rPr>
          <w:rFonts w:hint="default"/>
          <w:sz w:val="24"/>
          <w:szCs w:val="24"/>
          <w:lang w:val="en-IN"/>
        </w:rPr>
        <w:t xml:space="preserve">    totalCourses: 0,</w:t>
      </w:r>
    </w:p>
    <w:p w14:paraId="3B88F6E0">
      <w:pPr>
        <w:rPr>
          <w:rFonts w:hint="default"/>
          <w:sz w:val="24"/>
          <w:szCs w:val="24"/>
          <w:lang w:val="en-IN"/>
        </w:rPr>
      </w:pPr>
      <w:r>
        <w:rPr>
          <w:rFonts w:hint="default"/>
          <w:sz w:val="24"/>
          <w:szCs w:val="24"/>
          <w:lang w:val="en-IN"/>
        </w:rPr>
        <w:t xml:space="preserve">    activeEnrollments: 0,</w:t>
      </w:r>
    </w:p>
    <w:p w14:paraId="67AFEBA2">
      <w:pPr>
        <w:rPr>
          <w:rFonts w:hint="default"/>
          <w:sz w:val="24"/>
          <w:szCs w:val="24"/>
          <w:lang w:val="en-IN"/>
        </w:rPr>
      </w:pPr>
      <w:r>
        <w:rPr>
          <w:rFonts w:hint="default"/>
          <w:sz w:val="24"/>
          <w:szCs w:val="24"/>
          <w:lang w:val="en-IN"/>
        </w:rPr>
        <w:t xml:space="preserve">    completedCourses: 0</w:t>
      </w:r>
    </w:p>
    <w:p w14:paraId="7B199ED8">
      <w:pPr>
        <w:rPr>
          <w:rFonts w:hint="default"/>
          <w:sz w:val="24"/>
          <w:szCs w:val="24"/>
          <w:lang w:val="en-IN"/>
        </w:rPr>
      </w:pPr>
      <w:r>
        <w:rPr>
          <w:rFonts w:hint="default"/>
          <w:sz w:val="24"/>
          <w:szCs w:val="24"/>
          <w:lang w:val="en-IN"/>
        </w:rPr>
        <w:t xml:space="preserve">  });</w:t>
      </w:r>
    </w:p>
    <w:p w14:paraId="06DFD3A8">
      <w:pPr>
        <w:rPr>
          <w:rFonts w:hint="default"/>
          <w:sz w:val="24"/>
          <w:szCs w:val="24"/>
          <w:lang w:val="en-IN"/>
        </w:rPr>
      </w:pPr>
    </w:p>
    <w:p w14:paraId="4D6C96C4">
      <w:pPr>
        <w:rPr>
          <w:rFonts w:hint="default"/>
          <w:sz w:val="24"/>
          <w:szCs w:val="24"/>
          <w:lang w:val="en-IN"/>
        </w:rPr>
      </w:pPr>
      <w:r>
        <w:rPr>
          <w:rFonts w:hint="default"/>
          <w:sz w:val="24"/>
          <w:szCs w:val="24"/>
          <w:lang w:val="en-IN"/>
        </w:rPr>
        <w:t xml:space="preserve">  useEffect(() =&gt; {</w:t>
      </w:r>
    </w:p>
    <w:p w14:paraId="24116A2F">
      <w:pPr>
        <w:rPr>
          <w:rFonts w:hint="default"/>
          <w:sz w:val="24"/>
          <w:szCs w:val="24"/>
          <w:lang w:val="en-IN"/>
        </w:rPr>
      </w:pPr>
      <w:r>
        <w:rPr>
          <w:rFonts w:hint="default"/>
          <w:sz w:val="24"/>
          <w:szCs w:val="24"/>
          <w:lang w:val="en-IN"/>
        </w:rPr>
        <w:t xml:space="preserve">    const fetchAdminData = async () =&gt; {</w:t>
      </w:r>
    </w:p>
    <w:p w14:paraId="4B510EA5">
      <w:pPr>
        <w:rPr>
          <w:rFonts w:hint="default"/>
          <w:sz w:val="24"/>
          <w:szCs w:val="24"/>
          <w:lang w:val="en-IN"/>
        </w:rPr>
      </w:pPr>
      <w:r>
        <w:rPr>
          <w:rFonts w:hint="default"/>
          <w:sz w:val="24"/>
          <w:szCs w:val="24"/>
          <w:lang w:val="en-IN"/>
        </w:rPr>
        <w:t xml:space="preserve">      try {</w:t>
      </w:r>
    </w:p>
    <w:p w14:paraId="5D25E17C">
      <w:pPr>
        <w:rPr>
          <w:rFonts w:hint="default"/>
          <w:sz w:val="24"/>
          <w:szCs w:val="24"/>
          <w:lang w:val="en-IN"/>
        </w:rPr>
      </w:pPr>
      <w:r>
        <w:rPr>
          <w:rFonts w:hint="default"/>
          <w:sz w:val="24"/>
          <w:szCs w:val="24"/>
          <w:lang w:val="en-IN"/>
        </w:rPr>
        <w:t xml:space="preserve">        // Fetch users</w:t>
      </w:r>
    </w:p>
    <w:p w14:paraId="4504B3FC">
      <w:pPr>
        <w:rPr>
          <w:rFonts w:hint="default"/>
          <w:sz w:val="24"/>
          <w:szCs w:val="24"/>
          <w:lang w:val="en-IN"/>
        </w:rPr>
      </w:pPr>
      <w:r>
        <w:rPr>
          <w:rFonts w:hint="default"/>
          <w:sz w:val="24"/>
          <w:szCs w:val="24"/>
          <w:lang w:val="en-IN"/>
        </w:rPr>
        <w:t xml:space="preserve">        const { data: userData, error: userError } = await supabase</w:t>
      </w:r>
    </w:p>
    <w:p w14:paraId="073C2ADF">
      <w:pPr>
        <w:rPr>
          <w:rFonts w:hint="default"/>
          <w:sz w:val="24"/>
          <w:szCs w:val="24"/>
          <w:lang w:val="en-IN"/>
        </w:rPr>
      </w:pPr>
      <w:r>
        <w:rPr>
          <w:rFonts w:hint="default"/>
          <w:sz w:val="24"/>
          <w:szCs w:val="24"/>
          <w:lang w:val="en-IN"/>
        </w:rPr>
        <w:t xml:space="preserve">          .from('profiles')</w:t>
      </w:r>
    </w:p>
    <w:p w14:paraId="2EE5883E">
      <w:pPr>
        <w:rPr>
          <w:rFonts w:hint="default"/>
          <w:sz w:val="24"/>
          <w:szCs w:val="24"/>
          <w:lang w:val="en-IN"/>
        </w:rPr>
      </w:pPr>
      <w:r>
        <w:rPr>
          <w:rFonts w:hint="default"/>
          <w:sz w:val="24"/>
          <w:szCs w:val="24"/>
          <w:lang w:val="en-IN"/>
        </w:rPr>
        <w:t xml:space="preserve">          .select('*')</w:t>
      </w:r>
    </w:p>
    <w:p w14:paraId="66C451D2">
      <w:pPr>
        <w:rPr>
          <w:rFonts w:hint="default"/>
          <w:sz w:val="24"/>
          <w:szCs w:val="24"/>
          <w:lang w:val="en-IN"/>
        </w:rPr>
      </w:pPr>
      <w:r>
        <w:rPr>
          <w:rFonts w:hint="default"/>
          <w:sz w:val="24"/>
          <w:szCs w:val="24"/>
          <w:lang w:val="en-IN"/>
        </w:rPr>
        <w:t xml:space="preserve">          .order('created_at', { ascending: false })</w:t>
      </w:r>
    </w:p>
    <w:p w14:paraId="5ED74B4E">
      <w:pPr>
        <w:rPr>
          <w:rFonts w:hint="default"/>
          <w:sz w:val="24"/>
          <w:szCs w:val="24"/>
          <w:lang w:val="en-IN"/>
        </w:rPr>
      </w:pPr>
      <w:r>
        <w:rPr>
          <w:rFonts w:hint="default"/>
          <w:sz w:val="24"/>
          <w:szCs w:val="24"/>
          <w:lang w:val="en-IN"/>
        </w:rPr>
        <w:t xml:space="preserve">          .limit(10);</w:t>
      </w:r>
    </w:p>
    <w:p w14:paraId="3FB0C1BE">
      <w:pPr>
        <w:rPr>
          <w:rFonts w:hint="default"/>
          <w:sz w:val="24"/>
          <w:szCs w:val="24"/>
          <w:lang w:val="en-IN"/>
        </w:rPr>
      </w:pPr>
      <w:r>
        <w:rPr>
          <w:rFonts w:hint="default"/>
          <w:sz w:val="24"/>
          <w:szCs w:val="24"/>
          <w:lang w:val="en-IN"/>
        </w:rPr>
        <w:t xml:space="preserve">          </w:t>
      </w:r>
    </w:p>
    <w:p w14:paraId="04ECC51F">
      <w:pPr>
        <w:rPr>
          <w:rFonts w:hint="default"/>
          <w:sz w:val="24"/>
          <w:szCs w:val="24"/>
          <w:lang w:val="en-IN"/>
        </w:rPr>
      </w:pPr>
      <w:r>
        <w:rPr>
          <w:rFonts w:hint="default"/>
          <w:sz w:val="24"/>
          <w:szCs w:val="24"/>
          <w:lang w:val="en-IN"/>
        </w:rPr>
        <w:t xml:space="preserve">        if (userError) throw userError;</w:t>
      </w:r>
    </w:p>
    <w:p w14:paraId="4BCCC332">
      <w:pPr>
        <w:rPr>
          <w:rFonts w:hint="default"/>
          <w:sz w:val="24"/>
          <w:szCs w:val="24"/>
          <w:lang w:val="en-IN"/>
        </w:rPr>
      </w:pPr>
      <w:r>
        <w:rPr>
          <w:rFonts w:hint="default"/>
          <w:sz w:val="24"/>
          <w:szCs w:val="24"/>
          <w:lang w:val="en-IN"/>
        </w:rPr>
        <w:t xml:space="preserve">        setUsers(userData || []);</w:t>
      </w:r>
    </w:p>
    <w:p w14:paraId="6563B574">
      <w:pPr>
        <w:rPr>
          <w:rFonts w:hint="default"/>
          <w:sz w:val="24"/>
          <w:szCs w:val="24"/>
          <w:lang w:val="en-IN"/>
        </w:rPr>
      </w:pPr>
      <w:r>
        <w:rPr>
          <w:rFonts w:hint="default"/>
          <w:sz w:val="24"/>
          <w:szCs w:val="24"/>
          <w:lang w:val="en-IN"/>
        </w:rPr>
        <w:t xml:space="preserve">        </w:t>
      </w:r>
    </w:p>
    <w:p w14:paraId="15642C6B">
      <w:pPr>
        <w:rPr>
          <w:rFonts w:hint="default"/>
          <w:sz w:val="24"/>
          <w:szCs w:val="24"/>
          <w:lang w:val="en-IN"/>
        </w:rPr>
      </w:pPr>
      <w:r>
        <w:rPr>
          <w:rFonts w:hint="default"/>
          <w:sz w:val="24"/>
          <w:szCs w:val="24"/>
          <w:lang w:val="en-IN"/>
        </w:rPr>
        <w:t xml:space="preserve">        // Fetch statistics</w:t>
      </w:r>
    </w:p>
    <w:p w14:paraId="58B65154">
      <w:pPr>
        <w:rPr>
          <w:rFonts w:hint="default"/>
          <w:sz w:val="24"/>
          <w:szCs w:val="24"/>
          <w:lang w:val="en-IN"/>
        </w:rPr>
      </w:pPr>
      <w:r>
        <w:rPr>
          <w:rFonts w:hint="default"/>
          <w:sz w:val="24"/>
          <w:szCs w:val="24"/>
          <w:lang w:val="en-IN"/>
        </w:rPr>
        <w:t xml:space="preserve">        const { data: statData, error: statError } = await supabase</w:t>
      </w:r>
    </w:p>
    <w:p w14:paraId="624AA2B0">
      <w:pPr>
        <w:rPr>
          <w:rFonts w:hint="default"/>
          <w:sz w:val="24"/>
          <w:szCs w:val="24"/>
          <w:lang w:val="en-IN"/>
        </w:rPr>
      </w:pPr>
      <w:r>
        <w:rPr>
          <w:rFonts w:hint="default"/>
          <w:sz w:val="24"/>
          <w:szCs w:val="24"/>
          <w:lang w:val="en-IN"/>
        </w:rPr>
        <w:t xml:space="preserve">          .rpc('get_admin_statistics');</w:t>
      </w:r>
    </w:p>
    <w:p w14:paraId="6EF1BB03">
      <w:pPr>
        <w:rPr>
          <w:rFonts w:hint="default"/>
          <w:sz w:val="24"/>
          <w:szCs w:val="24"/>
          <w:lang w:val="en-IN"/>
        </w:rPr>
      </w:pPr>
      <w:r>
        <w:rPr>
          <w:rFonts w:hint="default"/>
          <w:sz w:val="24"/>
          <w:szCs w:val="24"/>
          <w:lang w:val="en-IN"/>
        </w:rPr>
        <w:t xml:space="preserve">          </w:t>
      </w:r>
    </w:p>
    <w:p w14:paraId="41E46493">
      <w:pPr>
        <w:rPr>
          <w:rFonts w:hint="default"/>
          <w:sz w:val="24"/>
          <w:szCs w:val="24"/>
          <w:lang w:val="en-IN"/>
        </w:rPr>
      </w:pPr>
      <w:r>
        <w:rPr>
          <w:rFonts w:hint="default"/>
          <w:sz w:val="24"/>
          <w:szCs w:val="24"/>
          <w:lang w:val="en-IN"/>
        </w:rPr>
        <w:t xml:space="preserve">        if (statError) throw statError;</w:t>
      </w:r>
    </w:p>
    <w:p w14:paraId="46E5B45D">
      <w:pPr>
        <w:rPr>
          <w:rFonts w:hint="default"/>
          <w:sz w:val="24"/>
          <w:szCs w:val="24"/>
          <w:lang w:val="en-IN"/>
        </w:rPr>
      </w:pPr>
      <w:r>
        <w:rPr>
          <w:rFonts w:hint="default"/>
          <w:sz w:val="24"/>
          <w:szCs w:val="24"/>
          <w:lang w:val="en-IN"/>
        </w:rPr>
        <w:t xml:space="preserve">        setStats(statData || stats);</w:t>
      </w:r>
    </w:p>
    <w:p w14:paraId="15E07F5F">
      <w:pPr>
        <w:rPr>
          <w:rFonts w:hint="default"/>
          <w:sz w:val="24"/>
          <w:szCs w:val="24"/>
          <w:lang w:val="en-IN"/>
        </w:rPr>
      </w:pPr>
      <w:r>
        <w:rPr>
          <w:rFonts w:hint="default"/>
          <w:sz w:val="24"/>
          <w:szCs w:val="24"/>
          <w:lang w:val="en-IN"/>
        </w:rPr>
        <w:t xml:space="preserve">      } catch (error) {</w:t>
      </w:r>
    </w:p>
    <w:p w14:paraId="044CB7E2">
      <w:pPr>
        <w:rPr>
          <w:rFonts w:hint="default"/>
          <w:sz w:val="24"/>
          <w:szCs w:val="24"/>
          <w:lang w:val="en-IN"/>
        </w:rPr>
      </w:pPr>
      <w:r>
        <w:rPr>
          <w:rFonts w:hint="default"/>
          <w:sz w:val="24"/>
          <w:szCs w:val="24"/>
          <w:lang w:val="en-IN"/>
        </w:rPr>
        <w:t xml:space="preserve">        console.error('Error fetching admin data:', error);</w:t>
      </w:r>
    </w:p>
    <w:p w14:paraId="5FAD71FF">
      <w:pPr>
        <w:rPr>
          <w:rFonts w:hint="default"/>
          <w:sz w:val="24"/>
          <w:szCs w:val="24"/>
          <w:lang w:val="en-IN"/>
        </w:rPr>
      </w:pPr>
      <w:r>
        <w:rPr>
          <w:rFonts w:hint="default"/>
          <w:sz w:val="24"/>
          <w:szCs w:val="24"/>
          <w:lang w:val="en-IN"/>
        </w:rPr>
        <w:t xml:space="preserve">      }</w:t>
      </w:r>
    </w:p>
    <w:p w14:paraId="45559049">
      <w:pPr>
        <w:rPr>
          <w:rFonts w:hint="default"/>
          <w:sz w:val="24"/>
          <w:szCs w:val="24"/>
          <w:lang w:val="en-IN"/>
        </w:rPr>
      </w:pPr>
      <w:r>
        <w:rPr>
          <w:rFonts w:hint="default"/>
          <w:sz w:val="24"/>
          <w:szCs w:val="24"/>
          <w:lang w:val="en-IN"/>
        </w:rPr>
        <w:t xml:space="preserve">    };</w:t>
      </w:r>
    </w:p>
    <w:p w14:paraId="16E461E2">
      <w:pPr>
        <w:rPr>
          <w:rFonts w:hint="default"/>
          <w:sz w:val="24"/>
          <w:szCs w:val="24"/>
          <w:lang w:val="en-IN"/>
        </w:rPr>
      </w:pPr>
      <w:r>
        <w:rPr>
          <w:rFonts w:hint="default"/>
          <w:sz w:val="24"/>
          <w:szCs w:val="24"/>
          <w:lang w:val="en-IN"/>
        </w:rPr>
        <w:t xml:space="preserve">    </w:t>
      </w:r>
    </w:p>
    <w:p w14:paraId="4776323D">
      <w:pPr>
        <w:rPr>
          <w:rFonts w:hint="default"/>
          <w:sz w:val="24"/>
          <w:szCs w:val="24"/>
          <w:lang w:val="en-IN"/>
        </w:rPr>
      </w:pPr>
      <w:r>
        <w:rPr>
          <w:rFonts w:hint="default"/>
          <w:sz w:val="24"/>
          <w:szCs w:val="24"/>
          <w:lang w:val="en-IN"/>
        </w:rPr>
        <w:t xml:space="preserve">    fetchAdminData();</w:t>
      </w:r>
    </w:p>
    <w:p w14:paraId="50C2AA57">
      <w:pPr>
        <w:rPr>
          <w:rFonts w:hint="default"/>
          <w:sz w:val="24"/>
          <w:szCs w:val="24"/>
          <w:lang w:val="en-IN"/>
        </w:rPr>
      </w:pPr>
      <w:r>
        <w:rPr>
          <w:rFonts w:hint="default"/>
          <w:sz w:val="24"/>
          <w:szCs w:val="24"/>
          <w:lang w:val="en-IN"/>
        </w:rPr>
        <w:t xml:space="preserve">  }, []);</w:t>
      </w:r>
    </w:p>
    <w:p w14:paraId="1D6CD782">
      <w:pPr>
        <w:rPr>
          <w:rFonts w:hint="default"/>
          <w:sz w:val="24"/>
          <w:szCs w:val="24"/>
          <w:lang w:val="en-IN"/>
        </w:rPr>
      </w:pPr>
    </w:p>
    <w:p w14:paraId="3CD1BA5B">
      <w:pPr>
        <w:rPr>
          <w:rFonts w:hint="default"/>
          <w:sz w:val="24"/>
          <w:szCs w:val="24"/>
          <w:lang w:val="en-IN"/>
        </w:rPr>
      </w:pPr>
      <w:r>
        <w:rPr>
          <w:rFonts w:hint="default"/>
          <w:sz w:val="24"/>
          <w:szCs w:val="24"/>
          <w:lang w:val="en-IN"/>
        </w:rPr>
        <w:t xml:space="preserve">  return (</w:t>
      </w:r>
    </w:p>
    <w:p w14:paraId="55F8EE90">
      <w:pPr>
        <w:rPr>
          <w:rFonts w:hint="default"/>
          <w:sz w:val="24"/>
          <w:szCs w:val="24"/>
          <w:lang w:val="en-IN"/>
        </w:rPr>
      </w:pPr>
      <w:r>
        <w:rPr>
          <w:rFonts w:hint="default"/>
          <w:sz w:val="24"/>
          <w:szCs w:val="24"/>
          <w:lang w:val="en-IN"/>
        </w:rPr>
        <w:t xml:space="preserve">    &lt;div className="space-y-8"&gt;</w:t>
      </w:r>
    </w:p>
    <w:p w14:paraId="30F1807D">
      <w:pPr>
        <w:rPr>
          <w:rFonts w:hint="default"/>
          <w:sz w:val="24"/>
          <w:szCs w:val="24"/>
          <w:lang w:val="en-IN"/>
        </w:rPr>
      </w:pPr>
      <w:r>
        <w:rPr>
          <w:rFonts w:hint="default"/>
          <w:sz w:val="24"/>
          <w:szCs w:val="24"/>
          <w:lang w:val="en-IN"/>
        </w:rPr>
        <w:t xml:space="preserve">      &lt;AdminStats stats={stats} /&gt;</w:t>
      </w:r>
    </w:p>
    <w:p w14:paraId="117EFB83">
      <w:pPr>
        <w:rPr>
          <w:rFonts w:hint="default"/>
          <w:sz w:val="24"/>
          <w:szCs w:val="24"/>
          <w:lang w:val="en-IN"/>
        </w:rPr>
      </w:pPr>
      <w:r>
        <w:rPr>
          <w:rFonts w:hint="default"/>
          <w:sz w:val="24"/>
          <w:szCs w:val="24"/>
          <w:lang w:val="en-IN"/>
        </w:rPr>
        <w:t xml:space="preserve">      &lt;RecentUsers users={users} /&gt;</w:t>
      </w:r>
    </w:p>
    <w:p w14:paraId="3A1E1574">
      <w:pPr>
        <w:rPr>
          <w:rFonts w:hint="default"/>
          <w:sz w:val="24"/>
          <w:szCs w:val="24"/>
          <w:lang w:val="en-IN"/>
        </w:rPr>
      </w:pPr>
      <w:r>
        <w:rPr>
          <w:rFonts w:hint="default"/>
          <w:sz w:val="24"/>
          <w:szCs w:val="24"/>
          <w:lang w:val="en-IN"/>
        </w:rPr>
        <w:t xml:space="preserve">      &lt;CoursesManagement courses={courses} /&gt;</w:t>
      </w:r>
    </w:p>
    <w:p w14:paraId="6CA0C3E7">
      <w:pPr>
        <w:rPr>
          <w:rFonts w:hint="default"/>
          <w:sz w:val="24"/>
          <w:szCs w:val="24"/>
          <w:lang w:val="en-IN"/>
        </w:rPr>
      </w:pPr>
      <w:r>
        <w:rPr>
          <w:rFonts w:hint="default"/>
          <w:sz w:val="24"/>
          <w:szCs w:val="24"/>
          <w:lang w:val="en-IN"/>
        </w:rPr>
        <w:t xml:space="preserve">    &lt;/div&gt;</w:t>
      </w:r>
    </w:p>
    <w:p w14:paraId="6B2631DF">
      <w:pPr>
        <w:rPr>
          <w:rFonts w:hint="default"/>
          <w:sz w:val="24"/>
          <w:szCs w:val="24"/>
          <w:lang w:val="en-IN"/>
        </w:rPr>
      </w:pPr>
      <w:r>
        <w:rPr>
          <w:rFonts w:hint="default"/>
          <w:sz w:val="24"/>
          <w:szCs w:val="24"/>
          <w:lang w:val="en-IN"/>
        </w:rPr>
        <w:t xml:space="preserve">  );</w:t>
      </w:r>
    </w:p>
    <w:p w14:paraId="4A9BCF10">
      <w:pPr>
        <w:rPr>
          <w:rFonts w:hint="default"/>
          <w:sz w:val="24"/>
          <w:szCs w:val="24"/>
          <w:lang w:val="en-IN"/>
        </w:rPr>
      </w:pPr>
      <w:r>
        <w:rPr>
          <w:rFonts w:hint="default"/>
          <w:sz w:val="24"/>
          <w:szCs w:val="24"/>
          <w:lang w:val="en-IN"/>
        </w:rPr>
        <w:t>};</w:t>
      </w:r>
    </w:p>
    <w:p w14:paraId="3C554C6E">
      <w:pPr>
        <w:rPr>
          <w:rFonts w:hint="default"/>
          <w:sz w:val="24"/>
          <w:szCs w:val="24"/>
          <w:lang w:val="en-IN"/>
        </w:rPr>
      </w:pPr>
    </w:p>
    <w:p w14:paraId="72605385">
      <w:pPr>
        <w:pStyle w:val="4"/>
        <w:bidi w:val="0"/>
        <w:rPr>
          <w:rFonts w:hint="default"/>
          <w:lang w:val="en-IN"/>
        </w:rPr>
      </w:pPr>
      <w:r>
        <w:rPr>
          <w:rFonts w:hint="default"/>
          <w:lang w:val="en-IN"/>
        </w:rPr>
        <w:t>8.7 Certificate Generation Module</w:t>
      </w:r>
    </w:p>
    <w:p w14:paraId="48FEAABE">
      <w:pPr>
        <w:rPr>
          <w:rFonts w:hint="default"/>
          <w:sz w:val="24"/>
          <w:szCs w:val="24"/>
          <w:lang w:val="en-IN"/>
        </w:rPr>
      </w:pPr>
      <w:r>
        <w:rPr>
          <w:rFonts w:hint="default"/>
          <w:sz w:val="24"/>
          <w:szCs w:val="24"/>
          <w:lang w:val="en-IN"/>
        </w:rPr>
        <w:t>export const CertificateComponent = ({ certificate }) =&gt; {</w:t>
      </w:r>
    </w:p>
    <w:p w14:paraId="65591AE5">
      <w:pPr>
        <w:rPr>
          <w:rFonts w:hint="default"/>
          <w:sz w:val="24"/>
          <w:szCs w:val="24"/>
          <w:lang w:val="en-IN"/>
        </w:rPr>
      </w:pPr>
      <w:r>
        <w:rPr>
          <w:rFonts w:hint="default"/>
          <w:sz w:val="24"/>
          <w:szCs w:val="24"/>
          <w:lang w:val="en-IN"/>
        </w:rPr>
        <w:t xml:space="preserve">  const certificateRef = useRef(null);</w:t>
      </w:r>
    </w:p>
    <w:p w14:paraId="74EFE37B">
      <w:pPr>
        <w:rPr>
          <w:rFonts w:hint="default"/>
          <w:sz w:val="24"/>
          <w:szCs w:val="24"/>
          <w:lang w:val="en-IN"/>
        </w:rPr>
      </w:pPr>
      <w:r>
        <w:rPr>
          <w:rFonts w:hint="default"/>
          <w:sz w:val="24"/>
          <w:szCs w:val="24"/>
          <w:lang w:val="en-IN"/>
        </w:rPr>
        <w:t xml:space="preserve">  </w:t>
      </w:r>
    </w:p>
    <w:p w14:paraId="1FA37004">
      <w:pPr>
        <w:rPr>
          <w:rFonts w:hint="default"/>
          <w:sz w:val="24"/>
          <w:szCs w:val="24"/>
          <w:lang w:val="en-IN"/>
        </w:rPr>
      </w:pPr>
      <w:r>
        <w:rPr>
          <w:rFonts w:hint="default"/>
          <w:sz w:val="24"/>
          <w:szCs w:val="24"/>
          <w:lang w:val="en-IN"/>
        </w:rPr>
        <w:t xml:space="preserve">  const downloadAsPDF = async () =&gt; {</w:t>
      </w:r>
    </w:p>
    <w:p w14:paraId="0792F694">
      <w:pPr>
        <w:rPr>
          <w:rFonts w:hint="default"/>
          <w:sz w:val="24"/>
          <w:szCs w:val="24"/>
          <w:lang w:val="en-IN"/>
        </w:rPr>
      </w:pPr>
      <w:r>
        <w:rPr>
          <w:rFonts w:hint="default"/>
          <w:sz w:val="24"/>
          <w:szCs w:val="24"/>
          <w:lang w:val="en-IN"/>
        </w:rPr>
        <w:t xml:space="preserve">    if (!certificateRef.current) return;</w:t>
      </w:r>
    </w:p>
    <w:p w14:paraId="0DF482B8">
      <w:pPr>
        <w:rPr>
          <w:rFonts w:hint="default"/>
          <w:sz w:val="24"/>
          <w:szCs w:val="24"/>
          <w:lang w:val="en-IN"/>
        </w:rPr>
      </w:pPr>
      <w:r>
        <w:rPr>
          <w:rFonts w:hint="default"/>
          <w:sz w:val="24"/>
          <w:szCs w:val="24"/>
          <w:lang w:val="en-IN"/>
        </w:rPr>
        <w:t xml:space="preserve">    </w:t>
      </w:r>
    </w:p>
    <w:p w14:paraId="7A0C5CFC">
      <w:pPr>
        <w:rPr>
          <w:rFonts w:hint="default"/>
          <w:sz w:val="24"/>
          <w:szCs w:val="24"/>
          <w:lang w:val="en-IN"/>
        </w:rPr>
      </w:pPr>
      <w:r>
        <w:rPr>
          <w:rFonts w:hint="default"/>
          <w:sz w:val="24"/>
          <w:szCs w:val="24"/>
          <w:lang w:val="en-IN"/>
        </w:rPr>
        <w:t xml:space="preserve">    const canvas = await html2canvas(certificateRef.current);</w:t>
      </w:r>
    </w:p>
    <w:p w14:paraId="1953D59B">
      <w:pPr>
        <w:rPr>
          <w:rFonts w:hint="default"/>
          <w:sz w:val="24"/>
          <w:szCs w:val="24"/>
          <w:lang w:val="en-IN"/>
        </w:rPr>
      </w:pPr>
      <w:r>
        <w:rPr>
          <w:rFonts w:hint="default"/>
          <w:sz w:val="24"/>
          <w:szCs w:val="24"/>
          <w:lang w:val="en-IN"/>
        </w:rPr>
        <w:t xml:space="preserve">    const imgData = canvas.toDataURL('image/png');</w:t>
      </w:r>
    </w:p>
    <w:p w14:paraId="1DCF2035">
      <w:pPr>
        <w:rPr>
          <w:rFonts w:hint="default"/>
          <w:sz w:val="24"/>
          <w:szCs w:val="24"/>
          <w:lang w:val="en-IN"/>
        </w:rPr>
      </w:pPr>
      <w:r>
        <w:rPr>
          <w:rFonts w:hint="default"/>
          <w:sz w:val="24"/>
          <w:szCs w:val="24"/>
          <w:lang w:val="en-IN"/>
        </w:rPr>
        <w:t xml:space="preserve">    const pdf = new jsPDF({</w:t>
      </w:r>
    </w:p>
    <w:p w14:paraId="5A744161">
      <w:pPr>
        <w:rPr>
          <w:rFonts w:hint="default"/>
          <w:sz w:val="24"/>
          <w:szCs w:val="24"/>
          <w:lang w:val="en-IN"/>
        </w:rPr>
      </w:pPr>
      <w:r>
        <w:rPr>
          <w:rFonts w:hint="default"/>
          <w:sz w:val="24"/>
          <w:szCs w:val="24"/>
          <w:lang w:val="en-IN"/>
        </w:rPr>
        <w:t xml:space="preserve">      orientation: 'landscape',</w:t>
      </w:r>
    </w:p>
    <w:p w14:paraId="2929D580">
      <w:pPr>
        <w:rPr>
          <w:rFonts w:hint="default"/>
          <w:sz w:val="24"/>
          <w:szCs w:val="24"/>
          <w:lang w:val="en-IN"/>
        </w:rPr>
      </w:pPr>
      <w:r>
        <w:rPr>
          <w:rFonts w:hint="default"/>
          <w:sz w:val="24"/>
          <w:szCs w:val="24"/>
          <w:lang w:val="en-IN"/>
        </w:rPr>
        <w:t xml:space="preserve">      unit: 'mm',</w:t>
      </w:r>
    </w:p>
    <w:p w14:paraId="421AB1ED">
      <w:pPr>
        <w:rPr>
          <w:rFonts w:hint="default"/>
          <w:sz w:val="24"/>
          <w:szCs w:val="24"/>
          <w:lang w:val="en-IN"/>
        </w:rPr>
      </w:pPr>
      <w:r>
        <w:rPr>
          <w:rFonts w:hint="default"/>
          <w:sz w:val="24"/>
          <w:szCs w:val="24"/>
          <w:lang w:val="en-IN"/>
        </w:rPr>
        <w:t xml:space="preserve">      format: 'a4'</w:t>
      </w:r>
    </w:p>
    <w:p w14:paraId="5E852DE3">
      <w:pPr>
        <w:rPr>
          <w:rFonts w:hint="default"/>
          <w:sz w:val="24"/>
          <w:szCs w:val="24"/>
          <w:lang w:val="en-IN"/>
        </w:rPr>
      </w:pPr>
      <w:r>
        <w:rPr>
          <w:rFonts w:hint="default"/>
          <w:sz w:val="24"/>
          <w:szCs w:val="24"/>
          <w:lang w:val="en-IN"/>
        </w:rPr>
        <w:t xml:space="preserve">    });</w:t>
      </w:r>
    </w:p>
    <w:p w14:paraId="111E82D9">
      <w:pPr>
        <w:rPr>
          <w:rFonts w:hint="default"/>
          <w:sz w:val="24"/>
          <w:szCs w:val="24"/>
          <w:lang w:val="en-IN"/>
        </w:rPr>
      </w:pPr>
      <w:r>
        <w:rPr>
          <w:rFonts w:hint="default"/>
          <w:sz w:val="24"/>
          <w:szCs w:val="24"/>
          <w:lang w:val="en-IN"/>
        </w:rPr>
        <w:t xml:space="preserve">    </w:t>
      </w:r>
    </w:p>
    <w:p w14:paraId="4FB00C06">
      <w:pPr>
        <w:rPr>
          <w:rFonts w:hint="default"/>
          <w:sz w:val="24"/>
          <w:szCs w:val="24"/>
          <w:lang w:val="en-IN"/>
        </w:rPr>
      </w:pPr>
      <w:r>
        <w:rPr>
          <w:rFonts w:hint="default"/>
          <w:sz w:val="24"/>
          <w:szCs w:val="24"/>
          <w:lang w:val="en-IN"/>
        </w:rPr>
        <w:t xml:space="preserve">    const pdfWidth = pdf.internal.pageSize.getWidth();</w:t>
      </w:r>
    </w:p>
    <w:p w14:paraId="25603426">
      <w:pPr>
        <w:rPr>
          <w:rFonts w:hint="default"/>
          <w:sz w:val="24"/>
          <w:szCs w:val="24"/>
          <w:lang w:val="en-IN"/>
        </w:rPr>
      </w:pPr>
      <w:r>
        <w:rPr>
          <w:rFonts w:hint="default"/>
          <w:sz w:val="24"/>
          <w:szCs w:val="24"/>
          <w:lang w:val="en-IN"/>
        </w:rPr>
        <w:t xml:space="preserve">    const pdfHeight = pdf.internal.pageSize.getHeight();</w:t>
      </w:r>
    </w:p>
    <w:p w14:paraId="6E7E3742">
      <w:pPr>
        <w:rPr>
          <w:rFonts w:hint="default"/>
          <w:sz w:val="24"/>
          <w:szCs w:val="24"/>
          <w:lang w:val="en-IN"/>
        </w:rPr>
      </w:pPr>
      <w:r>
        <w:rPr>
          <w:rFonts w:hint="default"/>
          <w:sz w:val="24"/>
          <w:szCs w:val="24"/>
          <w:lang w:val="en-IN"/>
        </w:rPr>
        <w:t xml:space="preserve">    </w:t>
      </w:r>
    </w:p>
    <w:p w14:paraId="18D10399">
      <w:pPr>
        <w:rPr>
          <w:rFonts w:hint="default"/>
          <w:sz w:val="24"/>
          <w:szCs w:val="24"/>
          <w:lang w:val="en-IN"/>
        </w:rPr>
      </w:pPr>
      <w:r>
        <w:rPr>
          <w:rFonts w:hint="default"/>
          <w:sz w:val="24"/>
          <w:szCs w:val="24"/>
          <w:lang w:val="en-IN"/>
        </w:rPr>
        <w:t xml:space="preserve">    pdf.addImage(imgData, 'PNG', 0, 0, pdfWidth, pdfHeight);</w:t>
      </w:r>
    </w:p>
    <w:p w14:paraId="6F3D11C1">
      <w:pPr>
        <w:rPr>
          <w:rFonts w:hint="default"/>
          <w:sz w:val="24"/>
          <w:szCs w:val="24"/>
          <w:lang w:val="en-IN"/>
        </w:rPr>
      </w:pPr>
      <w:r>
        <w:rPr>
          <w:rFonts w:hint="default"/>
          <w:sz w:val="24"/>
          <w:szCs w:val="24"/>
          <w:lang w:val="en-IN"/>
        </w:rPr>
        <w:t xml:space="preserve">    pdf.save(`${certificate.courseTitle}_Certificate.pdf`);</w:t>
      </w:r>
    </w:p>
    <w:p w14:paraId="64763925">
      <w:pPr>
        <w:rPr>
          <w:rFonts w:hint="default"/>
          <w:sz w:val="24"/>
          <w:szCs w:val="24"/>
          <w:lang w:val="en-IN"/>
        </w:rPr>
      </w:pPr>
      <w:r>
        <w:rPr>
          <w:rFonts w:hint="default"/>
          <w:sz w:val="24"/>
          <w:szCs w:val="24"/>
          <w:lang w:val="en-IN"/>
        </w:rPr>
        <w:t xml:space="preserve">  };</w:t>
      </w:r>
    </w:p>
    <w:p w14:paraId="2285DCED">
      <w:pPr>
        <w:rPr>
          <w:rFonts w:hint="default"/>
          <w:sz w:val="24"/>
          <w:szCs w:val="24"/>
          <w:lang w:val="en-IN"/>
        </w:rPr>
      </w:pPr>
      <w:r>
        <w:rPr>
          <w:rFonts w:hint="default"/>
          <w:sz w:val="24"/>
          <w:szCs w:val="24"/>
          <w:lang w:val="en-IN"/>
        </w:rPr>
        <w:t xml:space="preserve">  </w:t>
      </w:r>
    </w:p>
    <w:p w14:paraId="6823552B">
      <w:pPr>
        <w:rPr>
          <w:rFonts w:hint="default"/>
          <w:sz w:val="24"/>
          <w:szCs w:val="24"/>
          <w:lang w:val="en-IN"/>
        </w:rPr>
      </w:pPr>
      <w:r>
        <w:rPr>
          <w:rFonts w:hint="default"/>
          <w:sz w:val="24"/>
          <w:szCs w:val="24"/>
          <w:lang w:val="en-IN"/>
        </w:rPr>
        <w:t xml:space="preserve">  return (</w:t>
      </w:r>
    </w:p>
    <w:p w14:paraId="4315E69A">
      <w:pPr>
        <w:rPr>
          <w:rFonts w:hint="default"/>
          <w:sz w:val="24"/>
          <w:szCs w:val="24"/>
          <w:lang w:val="en-IN"/>
        </w:rPr>
      </w:pPr>
      <w:r>
        <w:rPr>
          <w:rFonts w:hint="default"/>
          <w:sz w:val="24"/>
          <w:szCs w:val="24"/>
          <w:lang w:val="en-IN"/>
        </w:rPr>
        <w:t xml:space="preserve">    &lt;div&gt;</w:t>
      </w:r>
    </w:p>
    <w:p w14:paraId="3795971D">
      <w:pPr>
        <w:rPr>
          <w:rFonts w:hint="default"/>
          <w:sz w:val="24"/>
          <w:szCs w:val="24"/>
          <w:lang w:val="en-IN"/>
        </w:rPr>
      </w:pPr>
      <w:r>
        <w:rPr>
          <w:rFonts w:hint="default"/>
          <w:sz w:val="24"/>
          <w:szCs w:val="24"/>
          <w:lang w:val="en-IN"/>
        </w:rPr>
        <w:t xml:space="preserve">      &lt;div ref={certificateRef} className="certificate-container"&gt;</w:t>
      </w:r>
    </w:p>
    <w:p w14:paraId="05E9E80A">
      <w:pPr>
        <w:rPr>
          <w:rFonts w:hint="default"/>
          <w:sz w:val="24"/>
          <w:szCs w:val="24"/>
          <w:lang w:val="en-IN"/>
        </w:rPr>
      </w:pPr>
      <w:r>
        <w:rPr>
          <w:rFonts w:hint="default"/>
          <w:sz w:val="24"/>
          <w:szCs w:val="24"/>
          <w:lang w:val="en-IN"/>
        </w:rPr>
        <w:t xml:space="preserve">        &lt;div className="certificate-header"&gt;</w:t>
      </w:r>
    </w:p>
    <w:p w14:paraId="5E570CFA">
      <w:pPr>
        <w:rPr>
          <w:rFonts w:hint="default"/>
          <w:sz w:val="24"/>
          <w:szCs w:val="24"/>
          <w:lang w:val="en-IN"/>
        </w:rPr>
      </w:pPr>
      <w:r>
        <w:rPr>
          <w:rFonts w:hint="default"/>
          <w:sz w:val="24"/>
          <w:szCs w:val="24"/>
          <w:lang w:val="en-IN"/>
        </w:rPr>
        <w:t xml:space="preserve">          &lt;h1&gt;Certificate of Completion&lt;/h1&gt;</w:t>
      </w:r>
    </w:p>
    <w:p w14:paraId="3F9F979F">
      <w:pPr>
        <w:rPr>
          <w:rFonts w:hint="default"/>
          <w:sz w:val="24"/>
          <w:szCs w:val="24"/>
          <w:lang w:val="en-IN"/>
        </w:rPr>
      </w:pPr>
      <w:r>
        <w:rPr>
          <w:rFonts w:hint="default"/>
          <w:sz w:val="24"/>
          <w:szCs w:val="24"/>
          <w:lang w:val="en-IN"/>
        </w:rPr>
        <w:t xml:space="preserve">          &lt;h2&gt;{certificate.appName}&lt;/h2&gt;</w:t>
      </w:r>
    </w:p>
    <w:p w14:paraId="4CE94C81">
      <w:pPr>
        <w:rPr>
          <w:rFonts w:hint="default"/>
          <w:sz w:val="24"/>
          <w:szCs w:val="24"/>
          <w:lang w:val="en-IN"/>
        </w:rPr>
      </w:pPr>
      <w:r>
        <w:rPr>
          <w:rFonts w:hint="default"/>
          <w:sz w:val="24"/>
          <w:szCs w:val="24"/>
          <w:lang w:val="en-IN"/>
        </w:rPr>
        <w:t xml:space="preserve">        &lt;/div&gt;</w:t>
      </w:r>
    </w:p>
    <w:p w14:paraId="454B30B2">
      <w:pPr>
        <w:rPr>
          <w:rFonts w:hint="default"/>
          <w:sz w:val="24"/>
          <w:szCs w:val="24"/>
          <w:lang w:val="en-IN"/>
        </w:rPr>
      </w:pPr>
      <w:r>
        <w:rPr>
          <w:rFonts w:hint="default"/>
          <w:sz w:val="24"/>
          <w:szCs w:val="24"/>
          <w:lang w:val="en-IN"/>
        </w:rPr>
        <w:t xml:space="preserve">        </w:t>
      </w:r>
    </w:p>
    <w:p w14:paraId="20A25F75">
      <w:pPr>
        <w:rPr>
          <w:rFonts w:hint="default"/>
          <w:sz w:val="24"/>
          <w:szCs w:val="24"/>
          <w:lang w:val="en-IN"/>
        </w:rPr>
      </w:pPr>
      <w:r>
        <w:rPr>
          <w:rFonts w:hint="default"/>
          <w:sz w:val="24"/>
          <w:szCs w:val="24"/>
          <w:lang w:val="en-IN"/>
        </w:rPr>
        <w:t xml:space="preserve">        &lt;div className="certificate-body"&gt;</w:t>
      </w:r>
    </w:p>
    <w:p w14:paraId="7F863E10">
      <w:pPr>
        <w:rPr>
          <w:rFonts w:hint="default"/>
          <w:sz w:val="24"/>
          <w:szCs w:val="24"/>
          <w:lang w:val="en-IN"/>
        </w:rPr>
      </w:pPr>
      <w:r>
        <w:rPr>
          <w:rFonts w:hint="default"/>
          <w:sz w:val="24"/>
          <w:szCs w:val="24"/>
          <w:lang w:val="en-IN"/>
        </w:rPr>
        <w:t xml:space="preserve">          &lt;p&gt;This is to certify that&lt;/p&gt;</w:t>
      </w:r>
    </w:p>
    <w:p w14:paraId="63210B9D">
      <w:pPr>
        <w:rPr>
          <w:rFonts w:hint="default"/>
          <w:sz w:val="24"/>
          <w:szCs w:val="24"/>
          <w:lang w:val="en-IN"/>
        </w:rPr>
      </w:pPr>
      <w:r>
        <w:rPr>
          <w:rFonts w:hint="default"/>
          <w:sz w:val="24"/>
          <w:szCs w:val="24"/>
          <w:lang w:val="en-IN"/>
        </w:rPr>
        <w:t xml:space="preserve">          &lt;h2&gt;{certificate.userName}&lt;/h2&gt;</w:t>
      </w:r>
    </w:p>
    <w:p w14:paraId="26A15424">
      <w:pPr>
        <w:rPr>
          <w:rFonts w:hint="default"/>
          <w:sz w:val="24"/>
          <w:szCs w:val="24"/>
          <w:lang w:val="en-IN"/>
        </w:rPr>
      </w:pPr>
      <w:r>
        <w:rPr>
          <w:rFonts w:hint="default"/>
          <w:sz w:val="24"/>
          <w:szCs w:val="24"/>
          <w:lang w:val="en-IN"/>
        </w:rPr>
        <w:t xml:space="preserve">          &lt;p&gt;has successfully completed the course&lt;/p&gt;</w:t>
      </w:r>
    </w:p>
    <w:p w14:paraId="163315D7">
      <w:pPr>
        <w:rPr>
          <w:rFonts w:hint="default"/>
          <w:sz w:val="24"/>
          <w:szCs w:val="24"/>
          <w:lang w:val="en-IN"/>
        </w:rPr>
      </w:pPr>
      <w:r>
        <w:rPr>
          <w:rFonts w:hint="default"/>
          <w:sz w:val="24"/>
          <w:szCs w:val="24"/>
          <w:lang w:val="en-IN"/>
        </w:rPr>
        <w:t xml:space="preserve">          &lt;h3&gt;{certificate.courseTitle}&lt;/h3&gt;</w:t>
      </w:r>
    </w:p>
    <w:p w14:paraId="0D85CB57">
      <w:pPr>
        <w:rPr>
          <w:rFonts w:hint="default"/>
          <w:sz w:val="24"/>
          <w:szCs w:val="24"/>
          <w:lang w:val="en-IN"/>
        </w:rPr>
      </w:pPr>
      <w:r>
        <w:rPr>
          <w:rFonts w:hint="default"/>
          <w:sz w:val="24"/>
          <w:szCs w:val="24"/>
          <w:lang w:val="en-IN"/>
        </w:rPr>
        <w:t xml:space="preserve">          &lt;p&gt;on {certificate.completionDate}&lt;/p&gt;</w:t>
      </w:r>
    </w:p>
    <w:p w14:paraId="72791225">
      <w:pPr>
        <w:rPr>
          <w:rFonts w:hint="default"/>
          <w:sz w:val="24"/>
          <w:szCs w:val="24"/>
          <w:lang w:val="en-IN"/>
        </w:rPr>
      </w:pPr>
      <w:r>
        <w:rPr>
          <w:rFonts w:hint="default"/>
          <w:sz w:val="24"/>
          <w:szCs w:val="24"/>
          <w:lang w:val="en-IN"/>
        </w:rPr>
        <w:t xml:space="preserve">        &lt;/div&gt;</w:t>
      </w:r>
    </w:p>
    <w:p w14:paraId="2F014D80">
      <w:pPr>
        <w:rPr>
          <w:rFonts w:hint="default"/>
          <w:sz w:val="24"/>
          <w:szCs w:val="24"/>
          <w:lang w:val="en-IN"/>
        </w:rPr>
      </w:pPr>
      <w:r>
        <w:rPr>
          <w:rFonts w:hint="default"/>
          <w:sz w:val="24"/>
          <w:szCs w:val="24"/>
          <w:lang w:val="en-IN"/>
        </w:rPr>
        <w:t xml:space="preserve">        </w:t>
      </w:r>
    </w:p>
    <w:p w14:paraId="4081F309">
      <w:pPr>
        <w:rPr>
          <w:rFonts w:hint="default"/>
          <w:sz w:val="24"/>
          <w:szCs w:val="24"/>
          <w:lang w:val="en-IN"/>
        </w:rPr>
      </w:pPr>
      <w:r>
        <w:rPr>
          <w:rFonts w:hint="default"/>
          <w:sz w:val="24"/>
          <w:szCs w:val="24"/>
          <w:lang w:val="en-IN"/>
        </w:rPr>
        <w:t xml:space="preserve">        &lt;div className="certificate-footer"&gt;</w:t>
      </w:r>
    </w:p>
    <w:p w14:paraId="444DA9B9">
      <w:pPr>
        <w:rPr>
          <w:rFonts w:hint="default"/>
          <w:sz w:val="24"/>
          <w:szCs w:val="24"/>
          <w:lang w:val="en-IN"/>
        </w:rPr>
      </w:pPr>
      <w:r>
        <w:rPr>
          <w:rFonts w:hint="default"/>
          <w:sz w:val="24"/>
          <w:szCs w:val="24"/>
          <w:lang w:val="en-IN"/>
        </w:rPr>
        <w:t xml:space="preserve">          &lt;div className="certificate-signature"&gt;</w:t>
      </w:r>
    </w:p>
    <w:p w14:paraId="032F5B91">
      <w:pPr>
        <w:rPr>
          <w:rFonts w:hint="default"/>
          <w:sz w:val="24"/>
          <w:szCs w:val="24"/>
          <w:lang w:val="en-IN"/>
        </w:rPr>
      </w:pPr>
      <w:r>
        <w:rPr>
          <w:rFonts w:hint="default"/>
          <w:sz w:val="24"/>
          <w:szCs w:val="24"/>
          <w:lang w:val="en-IN"/>
        </w:rPr>
        <w:t xml:space="preserve">            &lt;hr /&gt;</w:t>
      </w:r>
    </w:p>
    <w:p w14:paraId="78FCE9EC">
      <w:pPr>
        <w:rPr>
          <w:rFonts w:hint="default"/>
          <w:sz w:val="24"/>
          <w:szCs w:val="24"/>
          <w:lang w:val="en-IN"/>
        </w:rPr>
      </w:pPr>
      <w:r>
        <w:rPr>
          <w:rFonts w:hint="default"/>
          <w:sz w:val="24"/>
          <w:szCs w:val="24"/>
          <w:lang w:val="en-IN"/>
        </w:rPr>
        <w:t xml:space="preserve">            &lt;p&gt;Instructor Signature&lt;/p&gt;</w:t>
      </w:r>
    </w:p>
    <w:p w14:paraId="61538012">
      <w:pPr>
        <w:rPr>
          <w:rFonts w:hint="default"/>
          <w:sz w:val="24"/>
          <w:szCs w:val="24"/>
          <w:lang w:val="en-IN"/>
        </w:rPr>
      </w:pPr>
      <w:r>
        <w:rPr>
          <w:rFonts w:hint="default"/>
          <w:sz w:val="24"/>
          <w:szCs w:val="24"/>
          <w:lang w:val="en-IN"/>
        </w:rPr>
        <w:t xml:space="preserve">          &lt;/div&gt;</w:t>
      </w:r>
    </w:p>
    <w:p w14:paraId="1E232546">
      <w:pPr>
        <w:rPr>
          <w:rFonts w:hint="default"/>
          <w:sz w:val="24"/>
          <w:szCs w:val="24"/>
          <w:lang w:val="en-IN"/>
        </w:rPr>
      </w:pPr>
      <w:r>
        <w:rPr>
          <w:rFonts w:hint="default"/>
          <w:sz w:val="24"/>
          <w:szCs w:val="24"/>
          <w:lang w:val="en-IN"/>
        </w:rPr>
        <w:t xml:space="preserve">          &lt;div className="certificate-id"&gt;</w:t>
      </w:r>
    </w:p>
    <w:p w14:paraId="682B6393">
      <w:pPr>
        <w:rPr>
          <w:rFonts w:hint="default"/>
          <w:sz w:val="24"/>
          <w:szCs w:val="24"/>
          <w:lang w:val="en-IN"/>
        </w:rPr>
      </w:pPr>
      <w:r>
        <w:rPr>
          <w:rFonts w:hint="default"/>
          <w:sz w:val="24"/>
          <w:szCs w:val="24"/>
          <w:lang w:val="en-IN"/>
        </w:rPr>
        <w:t xml:space="preserve">            &lt;p&gt;Certificate ID: {certificate.certificateId}&lt;/p&gt;</w:t>
      </w:r>
    </w:p>
    <w:p w14:paraId="37CA09E1">
      <w:pPr>
        <w:rPr>
          <w:rFonts w:hint="default"/>
          <w:sz w:val="24"/>
          <w:szCs w:val="24"/>
          <w:lang w:val="en-IN"/>
        </w:rPr>
      </w:pPr>
      <w:r>
        <w:rPr>
          <w:rFonts w:hint="default"/>
          <w:sz w:val="24"/>
          <w:szCs w:val="24"/>
          <w:lang w:val="en-IN"/>
        </w:rPr>
        <w:t xml:space="preserve">          &lt;/div&gt;</w:t>
      </w:r>
    </w:p>
    <w:p w14:paraId="39C661BA">
      <w:pPr>
        <w:rPr>
          <w:rFonts w:hint="default"/>
          <w:sz w:val="24"/>
          <w:szCs w:val="24"/>
          <w:lang w:val="en-IN"/>
        </w:rPr>
      </w:pPr>
      <w:r>
        <w:rPr>
          <w:rFonts w:hint="default"/>
          <w:sz w:val="24"/>
          <w:szCs w:val="24"/>
          <w:lang w:val="en-IN"/>
        </w:rPr>
        <w:t xml:space="preserve">        &lt;/div&gt;</w:t>
      </w:r>
    </w:p>
    <w:p w14:paraId="10D29373">
      <w:pPr>
        <w:rPr>
          <w:rFonts w:hint="default"/>
          <w:sz w:val="24"/>
          <w:szCs w:val="24"/>
          <w:lang w:val="en-IN"/>
        </w:rPr>
      </w:pPr>
      <w:r>
        <w:rPr>
          <w:rFonts w:hint="default"/>
          <w:sz w:val="24"/>
          <w:szCs w:val="24"/>
          <w:lang w:val="en-IN"/>
        </w:rPr>
        <w:t xml:space="preserve">      &lt;/div&gt;</w:t>
      </w:r>
    </w:p>
    <w:p w14:paraId="14F67364">
      <w:pPr>
        <w:rPr>
          <w:rFonts w:hint="default"/>
          <w:sz w:val="24"/>
          <w:szCs w:val="24"/>
          <w:lang w:val="en-IN"/>
        </w:rPr>
      </w:pPr>
      <w:r>
        <w:rPr>
          <w:rFonts w:hint="default"/>
          <w:sz w:val="24"/>
          <w:szCs w:val="24"/>
          <w:lang w:val="en-IN"/>
        </w:rPr>
        <w:t xml:space="preserve">      </w:t>
      </w:r>
    </w:p>
    <w:p w14:paraId="0AD92CD4">
      <w:pPr>
        <w:rPr>
          <w:rFonts w:hint="default"/>
          <w:sz w:val="24"/>
          <w:szCs w:val="24"/>
          <w:lang w:val="en-IN"/>
        </w:rPr>
      </w:pPr>
      <w:r>
        <w:rPr>
          <w:rFonts w:hint="default"/>
          <w:sz w:val="24"/>
          <w:szCs w:val="24"/>
          <w:lang w:val="en-IN"/>
        </w:rPr>
        <w:t xml:space="preserve">      &lt;Button onClick={downloadAsPDF}&gt;Download Certificate&lt;/Button&gt;</w:t>
      </w:r>
    </w:p>
    <w:p w14:paraId="3E09C58F">
      <w:pPr>
        <w:rPr>
          <w:rFonts w:hint="default"/>
          <w:sz w:val="24"/>
          <w:szCs w:val="24"/>
          <w:lang w:val="en-IN"/>
        </w:rPr>
      </w:pPr>
      <w:r>
        <w:rPr>
          <w:rFonts w:hint="default"/>
          <w:sz w:val="24"/>
          <w:szCs w:val="24"/>
          <w:lang w:val="en-IN"/>
        </w:rPr>
        <w:t xml:space="preserve">    &lt;/div&gt;</w:t>
      </w:r>
    </w:p>
    <w:p w14:paraId="5A04C24C">
      <w:pPr>
        <w:rPr>
          <w:rFonts w:hint="default"/>
          <w:sz w:val="24"/>
          <w:szCs w:val="24"/>
          <w:lang w:val="en-IN"/>
        </w:rPr>
      </w:pPr>
      <w:r>
        <w:rPr>
          <w:rFonts w:hint="default"/>
          <w:sz w:val="24"/>
          <w:szCs w:val="24"/>
          <w:lang w:val="en-IN"/>
        </w:rPr>
        <w:t xml:space="preserve">  );</w:t>
      </w:r>
    </w:p>
    <w:p w14:paraId="4F6D91D5">
      <w:pPr>
        <w:rPr>
          <w:rFonts w:hint="default"/>
          <w:sz w:val="24"/>
          <w:szCs w:val="24"/>
          <w:lang w:val="en-IN"/>
        </w:rPr>
      </w:pPr>
      <w:r>
        <w:rPr>
          <w:rFonts w:hint="default"/>
          <w:sz w:val="24"/>
          <w:szCs w:val="24"/>
          <w:lang w:val="en-IN"/>
        </w:rPr>
        <w:t>};</w:t>
      </w:r>
    </w:p>
    <w:p w14:paraId="0CA764A8">
      <w:pPr>
        <w:rPr>
          <w:rFonts w:hint="default"/>
          <w:sz w:val="24"/>
          <w:szCs w:val="24"/>
          <w:lang w:val="en-IN"/>
        </w:rPr>
      </w:pPr>
    </w:p>
    <w:p w14:paraId="00000001">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Arial" w:hAnsi="Arial" w:eastAsia="Arial" w:cs="Arial"/>
          <w:b w:val="0"/>
          <w:i w:val="0"/>
          <w:smallCaps w:val="0"/>
          <w:strike w:val="0"/>
          <w:color w:val="000000"/>
          <w:sz w:val="22"/>
          <w:szCs w:val="22"/>
          <w:u w:val="none"/>
          <w:shd w:val="clear" w:fill="auto"/>
          <w:vertAlign w:val="baseline"/>
        </w:rPr>
      </w:pPr>
    </w:p>
    <w:p w14:paraId="00000002">
      <w:pPr>
        <w:pStyle w:val="4"/>
        <w:numPr>
          <w:ilvl w:val="0"/>
          <w:numId w:val="29"/>
        </w:numPr>
        <w:bidi w:val="0"/>
        <w:ind w:left="0" w:leftChars="0" w:firstLine="0" w:firstLineChars="0"/>
        <w:jc w:val="center"/>
        <w:rPr>
          <w:rFonts w:hint="default"/>
        </w:rPr>
      </w:pPr>
      <w:r>
        <w:rPr>
          <w:rFonts w:hint="default"/>
          <w:rtl w:val="0"/>
        </w:rPr>
        <w:t>Testing Implementation</w:t>
      </w:r>
    </w:p>
    <w:p w14:paraId="4B53F6EB">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Google Sans Text" w:cs="Times New Roman"/>
          <w:i w:val="0"/>
          <w:color w:val="1B1C1D"/>
          <w:sz w:val="28"/>
          <w:szCs w:val="28"/>
        </w:rPr>
      </w:pPr>
      <w:r>
        <w:rPr>
          <w:rFonts w:hint="default" w:ascii="Times New Roman" w:hAnsi="Times New Roman" w:eastAsia="Google Sans Text" w:cs="Times New Roman"/>
          <w:i w:val="0"/>
          <w:color w:val="1B1C1D"/>
          <w:sz w:val="28"/>
          <w:szCs w:val="28"/>
          <w:rtl w:val="0"/>
        </w:rPr>
        <w:t>The Tech Learn platform employs a comprehensive testing strategy, encompassing various testing levels and methodologies to ensure a high-quality learning experience. Here's a breakdown:</w:t>
      </w:r>
    </w:p>
    <w:p w14:paraId="456A5D84">
      <w:pPr>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hint="default" w:ascii="Times New Roman" w:hAnsi="Times New Roman" w:cs="Times New Roman"/>
          <w:sz w:val="32"/>
          <w:szCs w:val="32"/>
        </w:rPr>
      </w:pPr>
      <w:r>
        <w:rPr>
          <w:rFonts w:hint="default" w:ascii="Times New Roman" w:hAnsi="Times New Roman" w:eastAsia="Google Sans Text" w:cs="Times New Roman"/>
          <w:b/>
          <w:i w:val="0"/>
          <w:color w:val="1B1C1D"/>
          <w:sz w:val="32"/>
          <w:szCs w:val="32"/>
          <w:rtl w:val="0"/>
        </w:rPr>
        <w:t>Unit Testing:</w:t>
      </w:r>
    </w:p>
    <w:p w14:paraId="6666869E">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Verifies individual components, hooks, and utility functions in isolation.</w:t>
      </w:r>
    </w:p>
    <w:p w14:paraId="108469A2">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Ensures each piece functions correctly.</w:t>
      </w:r>
    </w:p>
    <w:p w14:paraId="4EBFF17E">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Tools: Vitest and React Testing Library.</w:t>
      </w:r>
    </w:p>
    <w:p w14:paraId="0C9DF03B">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Focus: Correct rendering and response to user interactions.</w:t>
      </w:r>
    </w:p>
    <w:p w14:paraId="6F7FC68B">
      <w:pPr>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32"/>
          <w:szCs w:val="32"/>
        </w:rPr>
      </w:pPr>
      <w:r>
        <w:rPr>
          <w:rFonts w:hint="default" w:ascii="Times New Roman" w:hAnsi="Times New Roman" w:eastAsia="Google Sans Text" w:cs="Times New Roman"/>
          <w:b/>
          <w:i w:val="0"/>
          <w:color w:val="1B1C1D"/>
          <w:sz w:val="32"/>
          <w:szCs w:val="32"/>
          <w:rtl w:val="0"/>
        </w:rPr>
        <w:t>Integration Testing:</w:t>
      </w:r>
    </w:p>
    <w:p w14:paraId="3C32CD89">
      <w:pPr>
        <w:numPr>
          <w:ilvl w:val="1"/>
          <w:numId w:val="3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Validates the interaction between different modules.</w:t>
      </w:r>
    </w:p>
    <w:p w14:paraId="10E8662A">
      <w:pPr>
        <w:numPr>
          <w:ilvl w:val="1"/>
          <w:numId w:val="3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Focus: Component interaction and application state management.</w:t>
      </w:r>
    </w:p>
    <w:p w14:paraId="2FB0905F">
      <w:pPr>
        <w:numPr>
          <w:ilvl w:val="1"/>
          <w:numId w:val="3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Specific user flows tested: Course enrollment, progress tracking, and certificate generation.</w:t>
      </w:r>
    </w:p>
    <w:p w14:paraId="4E27D193">
      <w:pPr>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32"/>
          <w:szCs w:val="32"/>
        </w:rPr>
      </w:pPr>
      <w:r>
        <w:rPr>
          <w:rFonts w:hint="default" w:ascii="Times New Roman" w:hAnsi="Times New Roman" w:eastAsia="Google Sans Text" w:cs="Times New Roman"/>
          <w:b/>
          <w:i w:val="0"/>
          <w:color w:val="1B1C1D"/>
          <w:sz w:val="32"/>
          <w:szCs w:val="32"/>
          <w:rtl w:val="0"/>
        </w:rPr>
        <w:t>End-to-End (E2E) Testing:</w:t>
      </w:r>
    </w:p>
    <w:p w14:paraId="119B9104">
      <w:pPr>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Simulates real user journeys in a browser environment.</w:t>
      </w:r>
    </w:p>
    <w:p w14:paraId="4AFC0786">
      <w:pPr>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Tool: Cypress.</w:t>
      </w:r>
    </w:p>
    <w:p w14:paraId="260CD0A3">
      <w:pPr>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Key user flows automated: Authentication, course browsing, enrollment, and completion.</w:t>
      </w:r>
    </w:p>
    <w:p w14:paraId="053ABA56">
      <w:pPr>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32"/>
          <w:szCs w:val="32"/>
        </w:rPr>
      </w:pPr>
      <w:r>
        <w:rPr>
          <w:rFonts w:hint="default" w:ascii="Times New Roman" w:hAnsi="Times New Roman" w:eastAsia="Google Sans Text" w:cs="Times New Roman"/>
          <w:b/>
          <w:i w:val="0"/>
          <w:color w:val="1B1C1D"/>
          <w:sz w:val="32"/>
          <w:szCs w:val="32"/>
          <w:rtl w:val="0"/>
        </w:rPr>
        <w:t>API Testing:</w:t>
      </w:r>
    </w:p>
    <w:p w14:paraId="19263B14">
      <w:pPr>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Verifies backend integration.</w:t>
      </w:r>
    </w:p>
    <w:p w14:paraId="2583C23D">
      <w:pPr>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Validates communication between frontend and Supabase services.</w:t>
      </w:r>
    </w:p>
    <w:p w14:paraId="62BDA51C">
      <w:pPr>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Focus: Correct data formatting, response handling, and error management in API calls.</w:t>
      </w:r>
    </w:p>
    <w:p w14:paraId="2AC2B767">
      <w:pPr>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32"/>
          <w:szCs w:val="32"/>
        </w:rPr>
      </w:pPr>
      <w:r>
        <w:rPr>
          <w:rFonts w:hint="default" w:ascii="Times New Roman" w:hAnsi="Times New Roman" w:eastAsia="Google Sans Text" w:cs="Times New Roman"/>
          <w:b/>
          <w:i w:val="0"/>
          <w:color w:val="1B1C1D"/>
          <w:sz w:val="32"/>
          <w:szCs w:val="32"/>
          <w:rtl w:val="0"/>
        </w:rPr>
        <w:t>Accessibility Testing:</w:t>
      </w:r>
    </w:p>
    <w:p w14:paraId="601D6E9E">
      <w:pPr>
        <w:numPr>
          <w:ilvl w:val="1"/>
          <w:numId w:val="3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Ensures compliance with WCAG standards.</w:t>
      </w:r>
    </w:p>
    <w:p w14:paraId="3F643535">
      <w:pPr>
        <w:numPr>
          <w:ilvl w:val="1"/>
          <w:numId w:val="3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Tools: axe-core.</w:t>
      </w:r>
    </w:p>
    <w:p w14:paraId="61E900AD">
      <w:pPr>
        <w:numPr>
          <w:ilvl w:val="1"/>
          <w:numId w:val="3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Methodology: Automated and manual testing.</w:t>
      </w:r>
    </w:p>
    <w:p w14:paraId="7AC73730">
      <w:pPr>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hint="default" w:ascii="Times New Roman" w:hAnsi="Times New Roman" w:cs="Times New Roman"/>
          <w:sz w:val="32"/>
          <w:szCs w:val="32"/>
        </w:rPr>
      </w:pPr>
      <w:r>
        <w:rPr>
          <w:rFonts w:hint="default" w:ascii="Times New Roman" w:hAnsi="Times New Roman" w:eastAsia="Google Sans Text" w:cs="Times New Roman"/>
          <w:b/>
          <w:i w:val="0"/>
          <w:color w:val="1B1C1D"/>
          <w:sz w:val="32"/>
          <w:szCs w:val="32"/>
          <w:rtl w:val="0"/>
        </w:rPr>
        <w:t>Performance Testing:</w:t>
      </w:r>
    </w:p>
    <w:p w14:paraId="534E091B">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Identifies performance bottlenecks.</w:t>
      </w:r>
    </w:p>
    <w:p w14:paraId="329FC975">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Focus: Rendering large course lists, video playback, and resource-intensive operations.</w:t>
      </w:r>
    </w:p>
    <w:p w14:paraId="10F1BA20">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hint="default" w:ascii="Times New Roman" w:hAnsi="Times New Roman" w:cs="Times New Roman"/>
          <w:sz w:val="28"/>
          <w:szCs w:val="28"/>
        </w:rPr>
      </w:pPr>
      <w:r>
        <w:rPr>
          <w:rFonts w:hint="default" w:ascii="Times New Roman" w:hAnsi="Times New Roman" w:eastAsia="Google Sans Text" w:cs="Times New Roman"/>
          <w:i w:val="0"/>
          <w:color w:val="1B1C1D"/>
          <w:sz w:val="28"/>
          <w:szCs w:val="28"/>
          <w:rtl w:val="0"/>
        </w:rPr>
        <w:t>Goal: Optimize user experience, especially on lower-powered devices.</w:t>
      </w:r>
    </w:p>
    <w:p w14:paraId="1299CFCD">
      <w:pPr>
        <w:pStyle w:val="4"/>
        <w:bidi w:val="0"/>
        <w:ind w:left="0" w:leftChars="0" w:firstLine="0" w:firstLineChars="0"/>
        <w:rPr>
          <w:rFonts w:hint="default"/>
          <w:lang w:val="en-IN"/>
        </w:rPr>
      </w:pPr>
      <w:r>
        <w:rPr>
          <w:rFonts w:hint="default"/>
          <w:lang w:val="en-IN"/>
        </w:rPr>
        <w:t xml:space="preserve">Test Cases For Tech-Learn </w:t>
      </w:r>
    </w:p>
    <w:p w14:paraId="582DA3CA">
      <w:pPr>
        <w:pStyle w:val="4"/>
        <w:numPr>
          <w:ilvl w:val="1"/>
          <w:numId w:val="29"/>
        </w:numPr>
        <w:bidi w:val="0"/>
        <w:rPr>
          <w:rFonts w:hint="default"/>
          <w:lang w:val="en-IN"/>
        </w:rPr>
      </w:pPr>
      <w:r>
        <w:rPr>
          <w:rFonts w:hint="default"/>
          <w:lang w:val="en-IN"/>
        </w:rPr>
        <w:t>Test cases</w:t>
      </w:r>
    </w:p>
    <w:p w14:paraId="17EA0B60">
      <w:pPr>
        <w:rPr>
          <w:rFonts w:hint="default"/>
          <w:sz w:val="24"/>
          <w:szCs w:val="24"/>
          <w:lang w:val="en-IN"/>
        </w:rPr>
      </w:pPr>
      <w:r>
        <w:rPr>
          <w:rFonts w:hint="default"/>
          <w:sz w:val="24"/>
          <w:szCs w:val="24"/>
          <w:lang w:val="en-IN"/>
        </w:rPr>
        <w:t>Field Testing will be performed manually and Functional test will be written In detail</w:t>
      </w:r>
    </w:p>
    <w:p w14:paraId="2C5B47E6">
      <w:pPr>
        <w:rPr>
          <w:rStyle w:val="17"/>
          <w:rFonts w:hint="default"/>
          <w:lang w:val="en-IN"/>
        </w:rPr>
      </w:pPr>
      <w:r>
        <w:rPr>
          <w:rStyle w:val="17"/>
          <w:rFonts w:hint="default"/>
          <w:lang w:val="en-IN"/>
        </w:rPr>
        <w:t xml:space="preserve">Authentication and Authorization </w:t>
      </w:r>
      <w:r>
        <w:rPr>
          <w:rStyle w:val="17"/>
          <w:rFonts w:hint="default"/>
          <w:lang w:val="en-IN"/>
        </w:rPr>
        <w:t>:</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70"/>
        <w:gridCol w:w="1449"/>
        <w:gridCol w:w="4426"/>
        <w:gridCol w:w="3030"/>
      </w:tblGrid>
      <w:tr w14:paraId="38880E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shd w:val="clear"/>
            <w:vAlign w:val="center"/>
          </w:tcPr>
          <w:p w14:paraId="68CC2FCC">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ID</w:t>
            </w:r>
          </w:p>
        </w:tc>
        <w:tc>
          <w:tcPr>
            <w:tcW w:w="0" w:type="auto"/>
            <w:shd w:val="clear"/>
            <w:vAlign w:val="center"/>
          </w:tcPr>
          <w:p w14:paraId="4B2E4679">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Description</w:t>
            </w:r>
          </w:p>
        </w:tc>
        <w:tc>
          <w:tcPr>
            <w:tcW w:w="0" w:type="auto"/>
            <w:shd w:val="clear"/>
            <w:vAlign w:val="center"/>
          </w:tcPr>
          <w:p w14:paraId="0A92B8B6">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Steps</w:t>
            </w:r>
          </w:p>
        </w:tc>
        <w:tc>
          <w:tcPr>
            <w:tcW w:w="0" w:type="auto"/>
            <w:shd w:val="clear"/>
            <w:vAlign w:val="center"/>
          </w:tcPr>
          <w:p w14:paraId="52E51E2A">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Result</w:t>
            </w:r>
          </w:p>
        </w:tc>
      </w:tr>
      <w:tr w14:paraId="136400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672E8F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AUTH-01</w:t>
            </w:r>
          </w:p>
        </w:tc>
        <w:tc>
          <w:tcPr>
            <w:tcW w:w="0" w:type="auto"/>
            <w:shd w:val="clear"/>
            <w:vAlign w:val="center"/>
          </w:tcPr>
          <w:p w14:paraId="7FCEF4C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 Login</w:t>
            </w:r>
          </w:p>
        </w:tc>
        <w:tc>
          <w:tcPr>
            <w:tcW w:w="0" w:type="auto"/>
            <w:shd w:val="clear"/>
            <w:vAlign w:val="center"/>
          </w:tcPr>
          <w:p w14:paraId="7836DA6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Navigate to login page2. Enter valid credentials3. Click login</w:t>
            </w:r>
          </w:p>
        </w:tc>
        <w:tc>
          <w:tcPr>
            <w:tcW w:w="0" w:type="auto"/>
            <w:shd w:val="clear"/>
            <w:vAlign w:val="center"/>
          </w:tcPr>
          <w:p w14:paraId="26918EE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User is redirected to the dashboard</w:t>
            </w:r>
          </w:p>
        </w:tc>
      </w:tr>
      <w:tr w14:paraId="6AB999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8CF9E0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AUTH-02</w:t>
            </w:r>
          </w:p>
        </w:tc>
        <w:tc>
          <w:tcPr>
            <w:tcW w:w="0" w:type="auto"/>
            <w:shd w:val="clear"/>
            <w:vAlign w:val="center"/>
          </w:tcPr>
          <w:p w14:paraId="10EA2D2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Invalid Login</w:t>
            </w:r>
          </w:p>
        </w:tc>
        <w:tc>
          <w:tcPr>
            <w:tcW w:w="0" w:type="auto"/>
            <w:shd w:val="clear"/>
            <w:vAlign w:val="center"/>
          </w:tcPr>
          <w:p w14:paraId="787F854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Navigate to login page2. Enter invalid credentials3. Click login</w:t>
            </w:r>
          </w:p>
        </w:tc>
        <w:tc>
          <w:tcPr>
            <w:tcW w:w="0" w:type="auto"/>
            <w:shd w:val="clear"/>
            <w:vAlign w:val="center"/>
          </w:tcPr>
          <w:p w14:paraId="3BED784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Error message is displayed</w:t>
            </w:r>
          </w:p>
        </w:tc>
      </w:tr>
      <w:tr w14:paraId="57028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0D686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AUTH-03</w:t>
            </w:r>
          </w:p>
        </w:tc>
        <w:tc>
          <w:tcPr>
            <w:tcW w:w="0" w:type="auto"/>
            <w:shd w:val="clear"/>
            <w:vAlign w:val="center"/>
          </w:tcPr>
          <w:p w14:paraId="1ACAC48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Password Reset</w:t>
            </w:r>
          </w:p>
        </w:tc>
        <w:tc>
          <w:tcPr>
            <w:tcW w:w="0" w:type="auto"/>
            <w:shd w:val="clear"/>
            <w:vAlign w:val="center"/>
          </w:tcPr>
          <w:p w14:paraId="1FB364B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Click 'Forgot Password'2. Enter registered email3. Submit</w:t>
            </w:r>
          </w:p>
        </w:tc>
        <w:tc>
          <w:tcPr>
            <w:tcW w:w="0" w:type="auto"/>
            <w:shd w:val="clear"/>
            <w:vAlign w:val="center"/>
          </w:tcPr>
          <w:p w14:paraId="7139243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Password reset link is sent to the email</w:t>
            </w:r>
          </w:p>
        </w:tc>
      </w:tr>
      <w:tr w14:paraId="323C17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F6ECC2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AUTH-04</w:t>
            </w:r>
          </w:p>
        </w:tc>
        <w:tc>
          <w:tcPr>
            <w:tcW w:w="0" w:type="auto"/>
            <w:shd w:val="clear"/>
            <w:vAlign w:val="center"/>
          </w:tcPr>
          <w:p w14:paraId="130B4B2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Access Control</w:t>
            </w:r>
          </w:p>
        </w:tc>
        <w:tc>
          <w:tcPr>
            <w:tcW w:w="0" w:type="auto"/>
            <w:shd w:val="clear"/>
            <w:vAlign w:val="center"/>
          </w:tcPr>
          <w:p w14:paraId="1BB70B8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Log in as a student2. Attempt to access admin panel</w:t>
            </w:r>
          </w:p>
        </w:tc>
        <w:tc>
          <w:tcPr>
            <w:tcW w:w="0" w:type="auto"/>
            <w:shd w:val="clear"/>
            <w:vAlign w:val="center"/>
          </w:tcPr>
          <w:p w14:paraId="7B18BCC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Access is denied with appropriate message</w:t>
            </w:r>
          </w:p>
        </w:tc>
      </w:tr>
    </w:tbl>
    <w:p w14:paraId="5E7FEF39">
      <w:pPr>
        <w:rPr>
          <w:rStyle w:val="17"/>
          <w:rFonts w:hint="default"/>
          <w:lang w:val="en-IN"/>
        </w:rPr>
      </w:pPr>
    </w:p>
    <w:p w14:paraId="12F78F2D">
      <w:pPr>
        <w:rPr>
          <w:rStyle w:val="17"/>
          <w:rFonts w:hint="default"/>
          <w:lang w:val="en-IN"/>
        </w:rPr>
      </w:pPr>
      <w:r>
        <w:rPr>
          <w:rStyle w:val="17"/>
          <w:rFonts w:hint="default"/>
          <w:lang w:val="en-IN"/>
        </w:rPr>
        <w:t>Course Management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49"/>
        <w:gridCol w:w="1743"/>
        <w:gridCol w:w="3495"/>
        <w:gridCol w:w="3388"/>
      </w:tblGrid>
      <w:tr w14:paraId="5BA546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34417E20">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ID</w:t>
            </w:r>
          </w:p>
        </w:tc>
        <w:tc>
          <w:tcPr>
            <w:tcW w:w="0" w:type="auto"/>
            <w:shd w:val="clear"/>
            <w:vAlign w:val="center"/>
          </w:tcPr>
          <w:p w14:paraId="4D25952F">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Description</w:t>
            </w:r>
          </w:p>
        </w:tc>
        <w:tc>
          <w:tcPr>
            <w:tcW w:w="0" w:type="auto"/>
            <w:shd w:val="clear"/>
            <w:vAlign w:val="center"/>
          </w:tcPr>
          <w:p w14:paraId="3F7584B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Steps</w:t>
            </w:r>
          </w:p>
        </w:tc>
        <w:tc>
          <w:tcPr>
            <w:tcW w:w="0" w:type="auto"/>
            <w:shd w:val="clear"/>
            <w:vAlign w:val="center"/>
          </w:tcPr>
          <w:p w14:paraId="46B412D8">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Result</w:t>
            </w:r>
          </w:p>
        </w:tc>
      </w:tr>
      <w:tr w14:paraId="657A4B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98EA2D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COURSE-01</w:t>
            </w:r>
          </w:p>
        </w:tc>
        <w:tc>
          <w:tcPr>
            <w:tcW w:w="0" w:type="auto"/>
            <w:shd w:val="clear"/>
            <w:vAlign w:val="center"/>
          </w:tcPr>
          <w:p w14:paraId="7A66B53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 Listing</w:t>
            </w:r>
          </w:p>
        </w:tc>
        <w:tc>
          <w:tcPr>
            <w:tcW w:w="0" w:type="auto"/>
            <w:shd w:val="clear"/>
            <w:vAlign w:val="center"/>
          </w:tcPr>
          <w:p w14:paraId="50E49F4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Log in as student2. Navigate to courses page</w:t>
            </w:r>
          </w:p>
        </w:tc>
        <w:tc>
          <w:tcPr>
            <w:tcW w:w="0" w:type="auto"/>
            <w:shd w:val="clear"/>
            <w:vAlign w:val="center"/>
          </w:tcPr>
          <w:p w14:paraId="1197D2E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List of available courses is displayed</w:t>
            </w:r>
          </w:p>
        </w:tc>
      </w:tr>
      <w:tr w14:paraId="72A6ED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F826DC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COURSE-02</w:t>
            </w:r>
          </w:p>
        </w:tc>
        <w:tc>
          <w:tcPr>
            <w:tcW w:w="0" w:type="auto"/>
            <w:shd w:val="clear"/>
            <w:vAlign w:val="center"/>
          </w:tcPr>
          <w:p w14:paraId="1FDE9ED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 Enrollment</w:t>
            </w:r>
          </w:p>
        </w:tc>
        <w:tc>
          <w:tcPr>
            <w:tcW w:w="0" w:type="auto"/>
            <w:shd w:val="clear"/>
            <w:vAlign w:val="center"/>
          </w:tcPr>
          <w:p w14:paraId="3C4CE77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Select a course2. Click 'Enroll'</w:t>
            </w:r>
          </w:p>
        </w:tc>
        <w:tc>
          <w:tcPr>
            <w:tcW w:w="0" w:type="auto"/>
            <w:shd w:val="clear"/>
            <w:vAlign w:val="center"/>
          </w:tcPr>
          <w:p w14:paraId="0202F7D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User is enrolled and course appears in dashboard</w:t>
            </w:r>
          </w:p>
        </w:tc>
      </w:tr>
      <w:tr w14:paraId="259DE9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18CF0C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COURSE-03</w:t>
            </w:r>
          </w:p>
        </w:tc>
        <w:tc>
          <w:tcPr>
            <w:tcW w:w="0" w:type="auto"/>
            <w:shd w:val="clear"/>
            <w:vAlign w:val="center"/>
          </w:tcPr>
          <w:p w14:paraId="2A3D646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 Details View</w:t>
            </w:r>
          </w:p>
        </w:tc>
        <w:tc>
          <w:tcPr>
            <w:tcW w:w="0" w:type="auto"/>
            <w:shd w:val="clear"/>
            <w:vAlign w:val="center"/>
          </w:tcPr>
          <w:p w14:paraId="07A6B9F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Click on a course title</w:t>
            </w:r>
          </w:p>
        </w:tc>
        <w:tc>
          <w:tcPr>
            <w:tcW w:w="0" w:type="auto"/>
            <w:shd w:val="clear"/>
            <w:vAlign w:val="center"/>
          </w:tcPr>
          <w:p w14:paraId="6DDB251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Detailed course information is displayed</w:t>
            </w:r>
          </w:p>
        </w:tc>
      </w:tr>
      <w:tr w14:paraId="054963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08CD49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COURSE-04</w:t>
            </w:r>
          </w:p>
        </w:tc>
        <w:tc>
          <w:tcPr>
            <w:tcW w:w="0" w:type="auto"/>
            <w:shd w:val="clear"/>
            <w:vAlign w:val="center"/>
          </w:tcPr>
          <w:p w14:paraId="3581408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 Completion</w:t>
            </w:r>
          </w:p>
        </w:tc>
        <w:tc>
          <w:tcPr>
            <w:tcW w:w="0" w:type="auto"/>
            <w:shd w:val="clear"/>
            <w:vAlign w:val="center"/>
          </w:tcPr>
          <w:p w14:paraId="74BB41A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Complete all modules2. Mark course as complete</w:t>
            </w:r>
          </w:p>
        </w:tc>
        <w:tc>
          <w:tcPr>
            <w:tcW w:w="0" w:type="auto"/>
            <w:shd w:val="clear"/>
            <w:vAlign w:val="center"/>
          </w:tcPr>
          <w:p w14:paraId="274BFCC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Course status is updated to 'Completed'</w:t>
            </w:r>
          </w:p>
        </w:tc>
      </w:tr>
    </w:tbl>
    <w:p w14:paraId="57B76B75">
      <w:pPr>
        <w:rPr>
          <w:rStyle w:val="17"/>
          <w:rFonts w:hint="default"/>
          <w:lang w:val="en-IN"/>
        </w:rPr>
      </w:pPr>
    </w:p>
    <w:p w14:paraId="1C06058C">
      <w:pPr>
        <w:rPr>
          <w:rStyle w:val="17"/>
          <w:rFonts w:hint="default"/>
          <w:lang w:val="en-IN"/>
        </w:rPr>
      </w:pPr>
      <w:r>
        <w:rPr>
          <w:rStyle w:val="17"/>
          <w:rFonts w:hint="default"/>
          <w:lang w:val="en-IN"/>
        </w:rPr>
        <w:t>Certificate Generation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13"/>
        <w:gridCol w:w="1876"/>
        <w:gridCol w:w="3592"/>
        <w:gridCol w:w="3494"/>
      </w:tblGrid>
      <w:tr w14:paraId="11387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0C66FB6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ID</w:t>
            </w:r>
          </w:p>
        </w:tc>
        <w:tc>
          <w:tcPr>
            <w:tcW w:w="0" w:type="auto"/>
            <w:shd w:val="clear"/>
            <w:vAlign w:val="center"/>
          </w:tcPr>
          <w:p w14:paraId="7988490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Description</w:t>
            </w:r>
          </w:p>
        </w:tc>
        <w:tc>
          <w:tcPr>
            <w:tcW w:w="0" w:type="auto"/>
            <w:shd w:val="clear"/>
            <w:vAlign w:val="center"/>
          </w:tcPr>
          <w:p w14:paraId="6A64A23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Steps</w:t>
            </w:r>
          </w:p>
        </w:tc>
        <w:tc>
          <w:tcPr>
            <w:tcW w:w="0" w:type="auto"/>
            <w:shd w:val="clear"/>
            <w:vAlign w:val="center"/>
          </w:tcPr>
          <w:p w14:paraId="3A815904">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Result</w:t>
            </w:r>
          </w:p>
        </w:tc>
      </w:tr>
      <w:tr w14:paraId="53B4D4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736158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CERT-01</w:t>
            </w:r>
          </w:p>
        </w:tc>
        <w:tc>
          <w:tcPr>
            <w:tcW w:w="0" w:type="auto"/>
            <w:shd w:val="clear"/>
            <w:vAlign w:val="center"/>
          </w:tcPr>
          <w:p w14:paraId="152C112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Certificate Generation</w:t>
            </w:r>
          </w:p>
        </w:tc>
        <w:tc>
          <w:tcPr>
            <w:tcW w:w="0" w:type="auto"/>
            <w:shd w:val="clear"/>
            <w:vAlign w:val="center"/>
          </w:tcPr>
          <w:p w14:paraId="608A8FB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Complete a course2. Navigate to certificate section</w:t>
            </w:r>
          </w:p>
        </w:tc>
        <w:tc>
          <w:tcPr>
            <w:tcW w:w="0" w:type="auto"/>
            <w:shd w:val="clear"/>
            <w:vAlign w:val="center"/>
          </w:tcPr>
          <w:p w14:paraId="12631B4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Certificate is generated and available for download</w:t>
            </w:r>
          </w:p>
        </w:tc>
      </w:tr>
      <w:tr w14:paraId="554255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5202B0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CERT-02</w:t>
            </w:r>
          </w:p>
        </w:tc>
        <w:tc>
          <w:tcPr>
            <w:tcW w:w="0" w:type="auto"/>
            <w:shd w:val="clear"/>
            <w:vAlign w:val="center"/>
          </w:tcPr>
          <w:p w14:paraId="23E47C8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Certificate Download</w:t>
            </w:r>
          </w:p>
        </w:tc>
        <w:tc>
          <w:tcPr>
            <w:tcW w:w="0" w:type="auto"/>
            <w:shd w:val="clear"/>
            <w:vAlign w:val="center"/>
          </w:tcPr>
          <w:p w14:paraId="0518B6C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Click on 'Download Certificate'</w:t>
            </w:r>
          </w:p>
        </w:tc>
        <w:tc>
          <w:tcPr>
            <w:tcW w:w="0" w:type="auto"/>
            <w:shd w:val="clear"/>
            <w:vAlign w:val="center"/>
          </w:tcPr>
          <w:p w14:paraId="4E7CCA8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Certificate is downloaded in PDF format</w:t>
            </w:r>
          </w:p>
        </w:tc>
      </w:tr>
      <w:tr w14:paraId="427A39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2538F6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CERT-03</w:t>
            </w:r>
          </w:p>
        </w:tc>
        <w:tc>
          <w:tcPr>
            <w:tcW w:w="0" w:type="auto"/>
            <w:shd w:val="clear"/>
            <w:vAlign w:val="center"/>
          </w:tcPr>
          <w:p w14:paraId="380762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Certificate Verification</w:t>
            </w:r>
          </w:p>
        </w:tc>
        <w:tc>
          <w:tcPr>
            <w:tcW w:w="0" w:type="auto"/>
            <w:shd w:val="clear"/>
            <w:vAlign w:val="center"/>
          </w:tcPr>
          <w:p w14:paraId="423A8A7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Enter certificate ID in verification tool</w:t>
            </w:r>
          </w:p>
        </w:tc>
        <w:tc>
          <w:tcPr>
            <w:tcW w:w="0" w:type="auto"/>
            <w:shd w:val="clear"/>
            <w:vAlign w:val="center"/>
          </w:tcPr>
          <w:p w14:paraId="42D57D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Certificate details are displayed</w:t>
            </w:r>
          </w:p>
        </w:tc>
      </w:tr>
    </w:tbl>
    <w:p w14:paraId="692D7FE7">
      <w:pPr>
        <w:rPr>
          <w:rStyle w:val="17"/>
          <w:rFonts w:hint="default"/>
          <w:lang w:val="en-IN"/>
        </w:rPr>
        <w:sectPr>
          <w:headerReference r:id="rId5" w:type="default"/>
          <w:footerReference r:id="rId6" w:type="default"/>
          <w:pgSz w:w="11910" w:h="16840"/>
          <w:pgMar w:top="1340" w:right="850" w:bottom="1420" w:left="1275" w:header="826" w:footer="1222" w:gutter="0"/>
          <w:cols w:space="720" w:num="1"/>
        </w:sectPr>
      </w:pPr>
    </w:p>
    <w:p w14:paraId="70C22FF8">
      <w:pPr>
        <w:numPr>
          <w:ilvl w:val="0"/>
          <w:numId w:val="29"/>
        </w:numPr>
        <w:ind w:left="0" w:leftChars="0" w:firstLine="0" w:firstLineChars="0"/>
        <w:jc w:val="center"/>
        <w:rPr>
          <w:rStyle w:val="17"/>
          <w:rFonts w:hint="default"/>
          <w:lang w:val="en-IN"/>
        </w:rPr>
      </w:pPr>
      <w:r>
        <w:rPr>
          <w:rStyle w:val="17"/>
          <w:rFonts w:hint="default"/>
          <w:lang w:val="en-IN"/>
        </w:rPr>
        <w:t>ScreenShot</w:t>
      </w:r>
    </w:p>
    <w:p w14:paraId="7E7257F6">
      <w:pPr>
        <w:widowControl w:val="0"/>
        <w:numPr>
          <w:numId w:val="0"/>
        </w:numPr>
        <w:autoSpaceDE w:val="0"/>
        <w:autoSpaceDN w:val="0"/>
        <w:spacing w:before="0" w:after="0" w:line="240" w:lineRule="auto"/>
        <w:ind w:right="0" w:rightChars="0"/>
        <w:jc w:val="both"/>
        <w:rPr>
          <w:rStyle w:val="17"/>
          <w:rFonts w:hint="default"/>
          <w:lang w:val="en-IN"/>
        </w:rPr>
      </w:pPr>
    </w:p>
    <w:p w14:paraId="2C5B3122">
      <w:pPr>
        <w:widowControl w:val="0"/>
        <w:numPr>
          <w:numId w:val="0"/>
        </w:numPr>
        <w:autoSpaceDE w:val="0"/>
        <w:autoSpaceDN w:val="0"/>
        <w:spacing w:before="0" w:after="0" w:line="240" w:lineRule="auto"/>
        <w:ind w:right="0" w:rightChars="0"/>
        <w:jc w:val="left"/>
        <w:rPr>
          <w:rStyle w:val="17"/>
          <w:rFonts w:hint="default"/>
          <w:lang w:val="en-IN"/>
        </w:rPr>
      </w:pPr>
      <w:r>
        <w:rPr>
          <w:rStyle w:val="17"/>
          <w:rFonts w:hint="default"/>
          <w:lang w:val="en-IN"/>
        </w:rPr>
        <w:t>Landing Page :</w:t>
      </w:r>
    </w:p>
    <w:p w14:paraId="11128F3C">
      <w:pPr>
        <w:widowControl w:val="0"/>
        <w:numPr>
          <w:numId w:val="0"/>
        </w:numPr>
        <w:autoSpaceDE w:val="0"/>
        <w:autoSpaceDN w:val="0"/>
        <w:spacing w:before="0" w:after="0" w:line="240" w:lineRule="auto"/>
        <w:ind w:right="0" w:rightChars="0"/>
        <w:jc w:val="left"/>
        <w:rPr>
          <w:rStyle w:val="17"/>
          <w:rFonts w:hint="default"/>
          <w:lang w:val="en-IN"/>
        </w:rPr>
      </w:pPr>
    </w:p>
    <w:p w14:paraId="40BED8E8">
      <w:pPr>
        <w:widowControl w:val="0"/>
        <w:numPr>
          <w:numId w:val="0"/>
        </w:numPr>
        <w:autoSpaceDE w:val="0"/>
        <w:autoSpaceDN w:val="0"/>
        <w:spacing w:before="0" w:after="0" w:line="240" w:lineRule="auto"/>
        <w:ind w:right="0" w:rightChars="0"/>
        <w:jc w:val="left"/>
      </w:pPr>
      <w:r>
        <w:drawing>
          <wp:inline distT="0" distB="0" distL="114300" distR="114300">
            <wp:extent cx="6205855" cy="3469005"/>
            <wp:effectExtent l="0" t="0" r="4445" b="171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tretch>
                      <a:fillRect/>
                    </a:stretch>
                  </pic:blipFill>
                  <pic:spPr>
                    <a:xfrm>
                      <a:off x="0" y="0"/>
                      <a:ext cx="6205855" cy="3469005"/>
                    </a:xfrm>
                    <a:prstGeom prst="rect">
                      <a:avLst/>
                    </a:prstGeom>
                    <a:noFill/>
                    <a:ln>
                      <a:noFill/>
                    </a:ln>
                  </pic:spPr>
                </pic:pic>
              </a:graphicData>
            </a:graphic>
          </wp:inline>
        </w:drawing>
      </w:r>
    </w:p>
    <w:p w14:paraId="6D7B7AA6">
      <w:pPr>
        <w:widowControl w:val="0"/>
        <w:numPr>
          <w:numId w:val="0"/>
        </w:numPr>
        <w:autoSpaceDE w:val="0"/>
        <w:autoSpaceDN w:val="0"/>
        <w:spacing w:before="0" w:after="0" w:line="240" w:lineRule="auto"/>
        <w:ind w:right="0" w:rightChars="0"/>
        <w:jc w:val="left"/>
      </w:pPr>
    </w:p>
    <w:p w14:paraId="526D7988">
      <w:pPr>
        <w:pStyle w:val="2"/>
        <w:bidi w:val="0"/>
        <w:rPr>
          <w:rFonts w:hint="default"/>
          <w:lang w:val="en-IN"/>
        </w:rPr>
      </w:pPr>
      <w:r>
        <w:rPr>
          <w:rFonts w:hint="default"/>
          <w:lang w:val="en-IN"/>
        </w:rPr>
        <w:t>Register Page :</w:t>
      </w:r>
    </w:p>
    <w:p w14:paraId="1493A580">
      <w:pPr>
        <w:rPr>
          <w:rFonts w:hint="default"/>
          <w:lang w:val="en-IN"/>
        </w:rPr>
      </w:pPr>
    </w:p>
    <w:p w14:paraId="05CE00EA">
      <w:pPr>
        <w:sectPr>
          <w:pgSz w:w="11910" w:h="16840"/>
          <w:pgMar w:top="1340" w:right="850" w:bottom="1420" w:left="1275" w:header="826" w:footer="1222" w:gutter="0"/>
          <w:cols w:space="720" w:num="1"/>
        </w:sectPr>
      </w:pPr>
      <w:r>
        <w:drawing>
          <wp:inline distT="0" distB="0" distL="114300" distR="114300">
            <wp:extent cx="6196330" cy="3502660"/>
            <wp:effectExtent l="0" t="0" r="1397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7"/>
                    <a:stretch>
                      <a:fillRect/>
                    </a:stretch>
                  </pic:blipFill>
                  <pic:spPr>
                    <a:xfrm>
                      <a:off x="0" y="0"/>
                      <a:ext cx="6196330" cy="3502660"/>
                    </a:xfrm>
                    <a:prstGeom prst="rect">
                      <a:avLst/>
                    </a:prstGeom>
                    <a:noFill/>
                    <a:ln>
                      <a:noFill/>
                    </a:ln>
                  </pic:spPr>
                </pic:pic>
              </a:graphicData>
            </a:graphic>
          </wp:inline>
        </w:drawing>
      </w:r>
    </w:p>
    <w:p w14:paraId="4A5C587B">
      <w:pPr>
        <w:pStyle w:val="2"/>
        <w:bidi w:val="0"/>
        <w:rPr>
          <w:rFonts w:hint="default"/>
          <w:lang w:val="en-IN"/>
        </w:rPr>
      </w:pPr>
      <w:r>
        <w:rPr>
          <w:rFonts w:hint="default"/>
          <w:lang w:val="en-IN"/>
        </w:rPr>
        <w:t>Login Page :</w:t>
      </w:r>
    </w:p>
    <w:p w14:paraId="45213221">
      <w:pPr>
        <w:rPr>
          <w:rFonts w:hint="default"/>
          <w:lang w:val="en-IN"/>
        </w:rPr>
      </w:pPr>
    </w:p>
    <w:p w14:paraId="705B4657">
      <w:r>
        <w:rPr>
          <w:rFonts w:hint="default"/>
          <w:lang w:val="en-IN"/>
        </w:rPr>
        <w:t xml:space="preserve"> </w:t>
      </w:r>
      <w:r>
        <w:drawing>
          <wp:inline distT="0" distB="0" distL="114300" distR="114300">
            <wp:extent cx="6197600" cy="3512185"/>
            <wp:effectExtent l="0" t="0" r="1270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8"/>
                    <a:stretch>
                      <a:fillRect/>
                    </a:stretch>
                  </pic:blipFill>
                  <pic:spPr>
                    <a:xfrm>
                      <a:off x="0" y="0"/>
                      <a:ext cx="6197600" cy="3512185"/>
                    </a:xfrm>
                    <a:prstGeom prst="rect">
                      <a:avLst/>
                    </a:prstGeom>
                    <a:noFill/>
                    <a:ln>
                      <a:noFill/>
                    </a:ln>
                  </pic:spPr>
                </pic:pic>
              </a:graphicData>
            </a:graphic>
          </wp:inline>
        </w:drawing>
      </w:r>
    </w:p>
    <w:p w14:paraId="38664DA8"/>
    <w:p w14:paraId="31D05FBB"/>
    <w:p w14:paraId="19697E7F">
      <w:pPr>
        <w:pStyle w:val="2"/>
        <w:bidi w:val="0"/>
        <w:rPr>
          <w:rFonts w:hint="default"/>
          <w:lang w:val="en-IN"/>
        </w:rPr>
      </w:pPr>
      <w:r>
        <w:rPr>
          <w:rFonts w:hint="default"/>
          <w:lang w:val="en-IN"/>
        </w:rPr>
        <w:t xml:space="preserve">Admin Dashboard : </w:t>
      </w:r>
    </w:p>
    <w:p w14:paraId="03D510F1">
      <w:pPr>
        <w:rPr>
          <w:rFonts w:hint="default"/>
          <w:lang w:val="en-IN"/>
        </w:rPr>
      </w:pPr>
    </w:p>
    <w:p w14:paraId="45F91044">
      <w:pPr>
        <w:rPr>
          <w:rFonts w:hint="default"/>
          <w:lang w:val="en-IN"/>
        </w:rPr>
        <w:sectPr>
          <w:pgSz w:w="11910" w:h="16840"/>
          <w:pgMar w:top="1340" w:right="850" w:bottom="1420" w:left="1275" w:header="826" w:footer="1222" w:gutter="0"/>
          <w:cols w:space="720" w:num="1"/>
        </w:sectPr>
      </w:pPr>
      <w:r>
        <w:drawing>
          <wp:inline distT="0" distB="0" distL="114300" distR="114300">
            <wp:extent cx="6195695" cy="3517900"/>
            <wp:effectExtent l="0" t="0" r="1460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9"/>
                    <a:stretch>
                      <a:fillRect/>
                    </a:stretch>
                  </pic:blipFill>
                  <pic:spPr>
                    <a:xfrm>
                      <a:off x="0" y="0"/>
                      <a:ext cx="6195695" cy="3517900"/>
                    </a:xfrm>
                    <a:prstGeom prst="rect">
                      <a:avLst/>
                    </a:prstGeom>
                    <a:noFill/>
                    <a:ln>
                      <a:noFill/>
                    </a:ln>
                  </pic:spPr>
                </pic:pic>
              </a:graphicData>
            </a:graphic>
          </wp:inline>
        </w:drawing>
      </w:r>
    </w:p>
    <w:p w14:paraId="3392AA0D">
      <w:pPr>
        <w:pStyle w:val="2"/>
        <w:bidi w:val="0"/>
        <w:rPr>
          <w:rFonts w:hint="default"/>
          <w:lang w:val="en-IN"/>
        </w:rPr>
      </w:pPr>
      <w:r>
        <w:rPr>
          <w:rFonts w:hint="default"/>
          <w:lang w:val="en-IN"/>
        </w:rPr>
        <w:t>Admin Course Management :</w:t>
      </w:r>
    </w:p>
    <w:p w14:paraId="69F047E9">
      <w:pPr>
        <w:rPr>
          <w:rFonts w:hint="default"/>
          <w:lang w:val="en-IN"/>
        </w:rPr>
      </w:pPr>
    </w:p>
    <w:p w14:paraId="73FCAFF3">
      <w:r>
        <w:drawing>
          <wp:inline distT="0" distB="0" distL="114300" distR="114300">
            <wp:extent cx="6196330" cy="3461385"/>
            <wp:effectExtent l="0" t="0" r="13970"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6196330" cy="3461385"/>
                    </a:xfrm>
                    <a:prstGeom prst="rect">
                      <a:avLst/>
                    </a:prstGeom>
                    <a:noFill/>
                    <a:ln>
                      <a:noFill/>
                    </a:ln>
                  </pic:spPr>
                </pic:pic>
              </a:graphicData>
            </a:graphic>
          </wp:inline>
        </w:drawing>
      </w:r>
    </w:p>
    <w:p w14:paraId="10EE3D3C"/>
    <w:p w14:paraId="1F1784F3">
      <w:pPr>
        <w:pStyle w:val="2"/>
        <w:bidi w:val="0"/>
        <w:rPr>
          <w:rFonts w:hint="default"/>
          <w:lang w:val="en-IN"/>
        </w:rPr>
      </w:pPr>
      <w:r>
        <w:rPr>
          <w:rFonts w:hint="default"/>
          <w:lang w:val="en-IN"/>
        </w:rPr>
        <w:t xml:space="preserve"> All Courses :</w:t>
      </w:r>
    </w:p>
    <w:p w14:paraId="5025186B">
      <w:pPr>
        <w:sectPr>
          <w:pgSz w:w="11910" w:h="16840"/>
          <w:pgMar w:top="1340" w:right="850" w:bottom="1420" w:left="1275" w:header="826" w:footer="1222" w:gutter="0"/>
          <w:cols w:space="720" w:num="1"/>
        </w:sectPr>
      </w:pPr>
      <w:r>
        <w:drawing>
          <wp:inline distT="0" distB="0" distL="114300" distR="114300">
            <wp:extent cx="6198870" cy="3469005"/>
            <wp:effectExtent l="0" t="0" r="11430" b="1714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1"/>
                    <a:stretch>
                      <a:fillRect/>
                    </a:stretch>
                  </pic:blipFill>
                  <pic:spPr>
                    <a:xfrm>
                      <a:off x="0" y="0"/>
                      <a:ext cx="6198870" cy="3469005"/>
                    </a:xfrm>
                    <a:prstGeom prst="rect">
                      <a:avLst/>
                    </a:prstGeom>
                    <a:noFill/>
                    <a:ln>
                      <a:noFill/>
                    </a:ln>
                  </pic:spPr>
                </pic:pic>
              </a:graphicData>
            </a:graphic>
          </wp:inline>
        </w:drawing>
      </w:r>
    </w:p>
    <w:p w14:paraId="28E8F596">
      <w:pPr>
        <w:pStyle w:val="2"/>
        <w:bidi w:val="0"/>
        <w:rPr>
          <w:rFonts w:hint="default"/>
          <w:lang w:val="en-IN"/>
        </w:rPr>
      </w:pPr>
      <w:r>
        <w:rPr>
          <w:rFonts w:hint="default"/>
          <w:lang w:val="en-IN"/>
        </w:rPr>
        <w:t>Adding New Courses :</w:t>
      </w:r>
    </w:p>
    <w:p w14:paraId="3A26C670">
      <w:pPr>
        <w:rPr>
          <w:rFonts w:hint="default"/>
          <w:lang w:val="en-IN"/>
        </w:rPr>
      </w:pPr>
    </w:p>
    <w:p w14:paraId="4B918C24">
      <w:r>
        <w:drawing>
          <wp:inline distT="0" distB="0" distL="114300" distR="114300">
            <wp:extent cx="6205855" cy="3449955"/>
            <wp:effectExtent l="0" t="0" r="4445" b="1714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32"/>
                    <a:stretch>
                      <a:fillRect/>
                    </a:stretch>
                  </pic:blipFill>
                  <pic:spPr>
                    <a:xfrm>
                      <a:off x="0" y="0"/>
                      <a:ext cx="6205855" cy="3449955"/>
                    </a:xfrm>
                    <a:prstGeom prst="rect">
                      <a:avLst/>
                    </a:prstGeom>
                    <a:noFill/>
                    <a:ln>
                      <a:noFill/>
                    </a:ln>
                  </pic:spPr>
                </pic:pic>
              </a:graphicData>
            </a:graphic>
          </wp:inline>
        </w:drawing>
      </w:r>
    </w:p>
    <w:p w14:paraId="1B487A81"/>
    <w:p w14:paraId="10B5F5E4"/>
    <w:p w14:paraId="0F0C7B74">
      <w:pPr>
        <w:pStyle w:val="2"/>
        <w:bidi w:val="0"/>
        <w:ind w:left="0" w:leftChars="0" w:firstLine="0" w:firstLineChars="0"/>
        <w:rPr>
          <w:rFonts w:hint="default"/>
          <w:lang w:val="en-IN"/>
        </w:rPr>
      </w:pPr>
      <w:r>
        <w:rPr>
          <w:rFonts w:hint="default"/>
          <w:lang w:val="en-IN"/>
        </w:rPr>
        <w:t>User Management :</w:t>
      </w:r>
    </w:p>
    <w:p w14:paraId="0CA8FE6D">
      <w:pPr>
        <w:rPr>
          <w:rFonts w:hint="default"/>
          <w:lang w:val="en-IN"/>
        </w:rPr>
      </w:pPr>
    </w:p>
    <w:p w14:paraId="57CE1BA3">
      <w:pPr>
        <w:rPr>
          <w:rFonts w:hint="default"/>
          <w:lang w:val="en-IN"/>
        </w:rPr>
      </w:pPr>
    </w:p>
    <w:p w14:paraId="74A7C00B">
      <w:pPr>
        <w:rPr>
          <w:rFonts w:hint="default"/>
          <w:lang w:val="en-IN"/>
        </w:rPr>
        <w:sectPr>
          <w:pgSz w:w="11910" w:h="16840"/>
          <w:pgMar w:top="1340" w:right="850" w:bottom="1420" w:left="1275" w:header="826" w:footer="1222" w:gutter="0"/>
          <w:cols w:space="720" w:num="1"/>
        </w:sectPr>
      </w:pPr>
      <w:r>
        <w:drawing>
          <wp:inline distT="0" distB="0" distL="114300" distR="114300">
            <wp:extent cx="6205220" cy="3312795"/>
            <wp:effectExtent l="0" t="0" r="5080" b="190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3"/>
                    <a:stretch>
                      <a:fillRect/>
                    </a:stretch>
                  </pic:blipFill>
                  <pic:spPr>
                    <a:xfrm>
                      <a:off x="0" y="0"/>
                      <a:ext cx="6205220" cy="3312795"/>
                    </a:xfrm>
                    <a:prstGeom prst="rect">
                      <a:avLst/>
                    </a:prstGeom>
                    <a:noFill/>
                    <a:ln>
                      <a:noFill/>
                    </a:ln>
                  </pic:spPr>
                </pic:pic>
              </a:graphicData>
            </a:graphic>
          </wp:inline>
        </w:drawing>
      </w:r>
    </w:p>
    <w:p w14:paraId="6DB85485">
      <w:pPr>
        <w:pStyle w:val="2"/>
        <w:bidi w:val="0"/>
        <w:rPr>
          <w:rFonts w:hint="default"/>
          <w:lang w:val="en-IN"/>
        </w:rPr>
      </w:pPr>
      <w:r>
        <w:rPr>
          <w:rFonts w:hint="default"/>
          <w:lang w:val="en-IN"/>
        </w:rPr>
        <w:t>User Data :</w:t>
      </w:r>
    </w:p>
    <w:p w14:paraId="57AC218E">
      <w:r>
        <w:drawing>
          <wp:inline distT="0" distB="0" distL="114300" distR="114300">
            <wp:extent cx="6208395" cy="3193415"/>
            <wp:effectExtent l="0" t="0" r="1905" b="698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4"/>
                    <a:stretch>
                      <a:fillRect/>
                    </a:stretch>
                  </pic:blipFill>
                  <pic:spPr>
                    <a:xfrm>
                      <a:off x="0" y="0"/>
                      <a:ext cx="6208395" cy="3193415"/>
                    </a:xfrm>
                    <a:prstGeom prst="rect">
                      <a:avLst/>
                    </a:prstGeom>
                    <a:noFill/>
                    <a:ln>
                      <a:noFill/>
                    </a:ln>
                  </pic:spPr>
                </pic:pic>
              </a:graphicData>
            </a:graphic>
          </wp:inline>
        </w:drawing>
      </w:r>
    </w:p>
    <w:p w14:paraId="12BC3027"/>
    <w:p w14:paraId="48859853"/>
    <w:p w14:paraId="1CD37E19">
      <w:pPr>
        <w:rPr>
          <w:rFonts w:hint="default"/>
          <w:lang w:val="en-IN"/>
        </w:rPr>
        <w:sectPr>
          <w:pgSz w:w="11910" w:h="16840"/>
          <w:pgMar w:top="1340" w:right="850" w:bottom="1420" w:left="1275" w:header="826" w:footer="1222" w:gutter="0"/>
          <w:cols w:space="720" w:num="1"/>
        </w:sectPr>
      </w:pPr>
      <w:r>
        <w:drawing>
          <wp:inline distT="0" distB="0" distL="114300" distR="114300">
            <wp:extent cx="6200775" cy="3482975"/>
            <wp:effectExtent l="0" t="0" r="9525" b="317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35"/>
                    <a:stretch>
                      <a:fillRect/>
                    </a:stretch>
                  </pic:blipFill>
                  <pic:spPr>
                    <a:xfrm>
                      <a:off x="0" y="0"/>
                      <a:ext cx="6200775" cy="3482975"/>
                    </a:xfrm>
                    <a:prstGeom prst="rect">
                      <a:avLst/>
                    </a:prstGeom>
                    <a:noFill/>
                    <a:ln>
                      <a:noFill/>
                    </a:ln>
                  </pic:spPr>
                </pic:pic>
              </a:graphicData>
            </a:graphic>
          </wp:inline>
        </w:drawing>
      </w:r>
    </w:p>
    <w:p w14:paraId="51334320">
      <w:pPr>
        <w:pStyle w:val="2"/>
        <w:bidi w:val="0"/>
        <w:jc w:val="left"/>
        <w:rPr>
          <w:rFonts w:hint="default"/>
          <w:lang w:val="en-IN"/>
        </w:rPr>
        <w:sectPr>
          <w:pgSz w:w="11910" w:h="16840"/>
          <w:pgMar w:top="1340" w:right="850" w:bottom="1420" w:left="1275" w:header="826" w:footer="1222" w:gutter="0"/>
          <w:cols w:space="720" w:num="1"/>
        </w:sectPr>
      </w:pPr>
      <w:bookmarkStart w:id="0" w:name="_GoBack"/>
      <w:bookmarkEnd w:id="0"/>
    </w:p>
    <w:p w14:paraId="7D9D2488">
      <w:pPr>
        <w:rPr>
          <w:rFonts w:hint="default"/>
          <w:lang w:val="en-IN"/>
        </w:rPr>
        <w:sectPr>
          <w:pgSz w:w="11910" w:h="16840"/>
          <w:pgMar w:top="1340" w:right="850" w:bottom="1420" w:left="1275" w:header="826" w:footer="1222" w:gutter="0"/>
          <w:cols w:space="720" w:num="1"/>
        </w:sectPr>
      </w:pPr>
    </w:p>
    <w:p w14:paraId="34190FF6">
      <w:pPr>
        <w:rPr>
          <w:rFonts w:hint="default"/>
          <w:lang w:val="en-IN"/>
        </w:rPr>
      </w:pPr>
    </w:p>
    <w:sectPr>
      <w:pgSz w:w="11910" w:h="16840"/>
      <w:pgMar w:top="1340" w:right="850" w:bottom="1420" w:left="1275" w:header="826" w:footer="122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oogle Sans Text">
    <w:altName w:val="Segoe Print"/>
    <w:panose1 w:val="00000000000000000000"/>
    <w:charset w:val="00"/>
    <w:family w:val="auto"/>
    <w:pitch w:val="default"/>
    <w:sig w:usb0="00000000" w:usb1="00000000" w:usb2="00000000" w:usb3="00000000" w:csb0="00000000" w:csb1="00000000"/>
  </w:font>
  <w:font w:name="Google Sans">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Arial">
    <w:panose1 w:val="020B0604020202020204"/>
    <w:charset w:val="86"/>
    <w:family w:val="swiss"/>
    <w:pitch w:val="default"/>
    <w:sig w:usb0="E0002EFF" w:usb1="C000785B" w:usb2="00000009" w:usb3="00000000" w:csb0="400001FF" w:csb1="FFFF0000"/>
  </w:font>
  <w:font w:name="Segoe UI Variable Display 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1D9BE1">
    <w:pPr>
      <w:pStyle w:val="13"/>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817245</wp:posOffset>
              </wp:positionH>
              <wp:positionV relativeFrom="page">
                <wp:posOffset>9752330</wp:posOffset>
              </wp:positionV>
              <wp:extent cx="5806440" cy="15240"/>
              <wp:effectExtent l="0" t="0" r="0" b="0"/>
              <wp:wrapNone/>
              <wp:docPr id="3" name="Graphic 3"/>
              <wp:cNvGraphicFramePr/>
              <a:graphic xmlns:a="http://schemas.openxmlformats.org/drawingml/2006/main">
                <a:graphicData uri="http://schemas.microsoft.com/office/word/2010/wordprocessingShape">
                  <wps:wsp>
                    <wps:cNvSpPr/>
                    <wps:spPr>
                      <a:xfrm>
                        <a:off x="0" y="0"/>
                        <a:ext cx="5806440" cy="15240"/>
                      </a:xfrm>
                      <a:custGeom>
                        <a:avLst/>
                        <a:gdLst/>
                        <a:ahLst/>
                        <a:cxnLst/>
                        <a:rect l="l" t="t" r="r" b="b"/>
                        <a:pathLst>
                          <a:path w="5806440" h="15240">
                            <a:moveTo>
                              <a:pt x="0" y="15240"/>
                            </a:moveTo>
                            <a:lnTo>
                              <a:pt x="5806440" y="0"/>
                            </a:lnTo>
                          </a:path>
                        </a:pathLst>
                      </a:custGeom>
                      <a:ln w="28956">
                        <a:solidFill>
                          <a:srgbClr val="000000"/>
                        </a:solidFill>
                        <a:prstDash val="solid"/>
                      </a:ln>
                    </wps:spPr>
                    <wps:bodyPr wrap="square" lIns="0" tIns="0" rIns="0" bIns="0" rtlCol="0">
                      <a:noAutofit/>
                    </wps:bodyPr>
                  </wps:wsp>
                </a:graphicData>
              </a:graphic>
            </wp:anchor>
          </w:drawing>
        </mc:Choice>
        <mc:Fallback>
          <w:pict>
            <v:shape id="Graphic 3" o:spid="_x0000_s1026" o:spt="100" style="position:absolute;left:0pt;margin-left:64.35pt;margin-top:767.9pt;height:1.2pt;width:457.2pt;mso-position-horizontal-relative:page;mso-position-vertical-relative:page;z-index:-251656192;mso-width-relative:page;mso-height-relative:page;" filled="f" stroked="t" coordsize="5806440,15240" o:gfxdata="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s72wm2gAAAA4BAAAPAAAA&#10;AAAAAAEAIAAAACIAAABkcnMvZG93bnJldi54bWxQSwECFAAUAAAACACHTuJA2x6d1xMCAACKBAAA&#10;DgAAAAAAAAABACAAAAApAQAAZHJzL2Uyb0RvYy54bWxQSwUGAAAAAAYABgBZAQAArgUAAAAA&#10;" path="m0,15240l5806440,0e">
              <v:fill on="f" focussize="0,0"/>
              <v:stroke weight="2.28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913765</wp:posOffset>
              </wp:positionH>
              <wp:positionV relativeFrom="page">
                <wp:posOffset>9821545</wp:posOffset>
              </wp:positionV>
              <wp:extent cx="641985" cy="163195"/>
              <wp:effectExtent l="0" t="0" r="0" b="0"/>
              <wp:wrapNone/>
              <wp:docPr id="4" name="Textbox 4"/>
              <wp:cNvGraphicFramePr/>
              <a:graphic xmlns:a="http://schemas.openxmlformats.org/drawingml/2006/main">
                <a:graphicData uri="http://schemas.microsoft.com/office/word/2010/wordprocessingShape">
                  <wps:wsp>
                    <wps:cNvSpPr txBox="1"/>
                    <wps:spPr>
                      <a:xfrm>
                        <a:off x="0" y="0"/>
                        <a:ext cx="641985" cy="163195"/>
                      </a:xfrm>
                      <a:prstGeom prst="rect">
                        <a:avLst/>
                      </a:prstGeom>
                    </wps:spPr>
                    <wps:txbx>
                      <w:txbxContent>
                        <w:p w14:paraId="79D91B0D">
                          <w:pPr>
                            <w:spacing w:before="0" w:line="241" w:lineRule="exact"/>
                            <w:ind w:left="20" w:right="0" w:firstLine="0"/>
                            <w:jc w:val="left"/>
                            <w:rPr>
                              <w:rFonts w:ascii="Calibri"/>
                              <w:sz w:val="20"/>
                            </w:rPr>
                          </w:pPr>
                          <w:r>
                            <w:rPr>
                              <w:rFonts w:ascii="Calibri"/>
                              <w:sz w:val="20"/>
                            </w:rPr>
                            <w:t>6</w:t>
                          </w:r>
                          <w:r>
                            <w:rPr>
                              <w:rFonts w:ascii="Calibri"/>
                              <w:sz w:val="20"/>
                              <w:vertAlign w:val="superscript"/>
                            </w:rPr>
                            <w:t>th</w:t>
                          </w:r>
                          <w:r>
                            <w:rPr>
                              <w:rFonts w:ascii="Calibri"/>
                              <w:spacing w:val="-5"/>
                              <w:sz w:val="20"/>
                              <w:vertAlign w:val="baseline"/>
                            </w:rPr>
                            <w:t xml:space="preserve"> </w:t>
                          </w:r>
                          <w:r>
                            <w:rPr>
                              <w:rFonts w:ascii="Calibri"/>
                              <w:sz w:val="20"/>
                              <w:vertAlign w:val="baseline"/>
                            </w:rPr>
                            <w:t>sem</w:t>
                          </w:r>
                          <w:r>
                            <w:rPr>
                              <w:rFonts w:ascii="Calibri"/>
                              <w:spacing w:val="-5"/>
                              <w:sz w:val="20"/>
                              <w:vertAlign w:val="baseline"/>
                            </w:rPr>
                            <w:t xml:space="preserve"> BCA</w:t>
                          </w:r>
                        </w:p>
                      </w:txbxContent>
                    </wps:txbx>
                    <wps:bodyPr wrap="square" lIns="0" tIns="0" rIns="0" bIns="0" rtlCol="0">
                      <a:noAutofit/>
                    </wps:bodyPr>
                  </wps:wsp>
                </a:graphicData>
              </a:graphic>
            </wp:anchor>
          </w:drawing>
        </mc:Choice>
        <mc:Fallback>
          <w:pict>
            <v:shape id="Textbox 4" o:spid="_x0000_s1026" o:spt="202" type="#_x0000_t202" style="position:absolute;left:0pt;margin-left:71.95pt;margin-top:773.35pt;height:12.85pt;width:50.55pt;mso-position-horizontal-relative:page;mso-position-vertical-relative:page;z-index:-251656192;mso-width-relative:page;mso-height-relative:page;" filled="f" stroked="f" coordsize="21600,21600" o:gfxdata="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sDA5i2wAAAA0BAAAPAAAAAAAAAAEAIAAAACIAAABkcnMvZG93bnJldi54bWxQSwECFAAUAAAA&#10;CACHTuJANVi4tLIBAABzAwAADgAAAAAAAAABACAAAAAqAQAAZHJzL2Uyb0RvYy54bWxQSwUGAAAA&#10;AAYABgBZAQAATgUAAAAA&#10;">
              <v:fill on="f" focussize="0,0"/>
              <v:stroke on="f"/>
              <v:imagedata o:title=""/>
              <o:lock v:ext="edit" aspectratio="f"/>
              <v:textbox inset="0mm,0mm,0mm,0mm">
                <w:txbxContent>
                  <w:p w14:paraId="79D91B0D">
                    <w:pPr>
                      <w:spacing w:before="0" w:line="241" w:lineRule="exact"/>
                      <w:ind w:left="20" w:right="0" w:firstLine="0"/>
                      <w:jc w:val="left"/>
                      <w:rPr>
                        <w:rFonts w:ascii="Calibri"/>
                        <w:sz w:val="20"/>
                      </w:rPr>
                    </w:pPr>
                    <w:r>
                      <w:rPr>
                        <w:rFonts w:ascii="Calibri"/>
                        <w:sz w:val="20"/>
                      </w:rPr>
                      <w:t>6</w:t>
                    </w:r>
                    <w:r>
                      <w:rPr>
                        <w:rFonts w:ascii="Calibri"/>
                        <w:sz w:val="20"/>
                        <w:vertAlign w:val="superscript"/>
                      </w:rPr>
                      <w:t>th</w:t>
                    </w:r>
                    <w:r>
                      <w:rPr>
                        <w:rFonts w:ascii="Calibri"/>
                        <w:spacing w:val="-5"/>
                        <w:sz w:val="20"/>
                        <w:vertAlign w:val="baseline"/>
                      </w:rPr>
                      <w:t xml:space="preserve"> </w:t>
                    </w:r>
                    <w:r>
                      <w:rPr>
                        <w:rFonts w:ascii="Calibri"/>
                        <w:sz w:val="20"/>
                        <w:vertAlign w:val="baseline"/>
                      </w:rPr>
                      <w:t>sem</w:t>
                    </w:r>
                    <w:r>
                      <w:rPr>
                        <w:rFonts w:ascii="Calibri"/>
                        <w:spacing w:val="-5"/>
                        <w:sz w:val="20"/>
                        <w:vertAlign w:val="baseline"/>
                      </w:rPr>
                      <w:t xml:space="preserve"> BCA</w:t>
                    </w:r>
                  </w:p>
                </w:txbxContent>
              </v:textbox>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3485515</wp:posOffset>
              </wp:positionH>
              <wp:positionV relativeFrom="page">
                <wp:posOffset>9832975</wp:posOffset>
              </wp:positionV>
              <wp:extent cx="281940" cy="152400"/>
              <wp:effectExtent l="0" t="0" r="0" b="0"/>
              <wp:wrapNone/>
              <wp:docPr id="5" name="Textbox 5"/>
              <wp:cNvGraphicFramePr/>
              <a:graphic xmlns:a="http://schemas.openxmlformats.org/drawingml/2006/main">
                <a:graphicData uri="http://schemas.microsoft.com/office/word/2010/wordprocessingShape">
                  <wps:wsp>
                    <wps:cNvSpPr txBox="1"/>
                    <wps:spPr>
                      <a:xfrm>
                        <a:off x="0" y="0"/>
                        <a:ext cx="281940" cy="152400"/>
                      </a:xfrm>
                      <a:prstGeom prst="rect">
                        <a:avLst/>
                      </a:prstGeom>
                    </wps:spPr>
                    <wps:txbx>
                      <w:txbxContent>
                        <w:p w14:paraId="36876DF8">
                          <w:pPr>
                            <w:spacing w:before="0" w:line="223" w:lineRule="exact"/>
                            <w:ind w:left="20" w:right="0" w:firstLine="0"/>
                            <w:jc w:val="left"/>
                            <w:rPr>
                              <w:rFonts w:ascii="Calibri"/>
                              <w:sz w:val="20"/>
                            </w:rPr>
                          </w:pPr>
                          <w:r>
                            <w:rPr>
                              <w:rFonts w:ascii="Calibri"/>
                              <w:spacing w:val="-4"/>
                              <w:sz w:val="20"/>
                            </w:rPr>
                            <w:t>SABS</w:t>
                          </w:r>
                        </w:p>
                      </w:txbxContent>
                    </wps:txbx>
                    <wps:bodyPr wrap="square" lIns="0" tIns="0" rIns="0" bIns="0" rtlCol="0">
                      <a:noAutofit/>
                    </wps:bodyPr>
                  </wps:wsp>
                </a:graphicData>
              </a:graphic>
            </wp:anchor>
          </w:drawing>
        </mc:Choice>
        <mc:Fallback>
          <w:pict>
            <v:shape id="Textbox 5" o:spid="_x0000_s1026" o:spt="202" type="#_x0000_t202" style="position:absolute;left:0pt;margin-left:274.45pt;margin-top:774.25pt;height:12pt;width:22.2pt;mso-position-horizontal-relative:page;mso-position-vertical-relative:page;z-index:-251655168;mso-width-relative:page;mso-height-relative:page;" filled="f" stroked="f" coordsize="21600,21600" o:gfxdata="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3/77PbAAAADQEAAA8AAAAAAAAAAQAgAAAAIgAAAGRycy9kb3ducmV2LnhtbFBLAQIUABQAAAAI&#10;AIdO4kCBDWQYsQEAAHMDAAAOAAAAAAAAAAEAIAAAACoBAABkcnMvZTJvRG9jLnhtbFBLBQYAAAAA&#10;BgAGAFkBAABNBQAAAAA=&#10;">
              <v:fill on="f" focussize="0,0"/>
              <v:stroke on="f"/>
              <v:imagedata o:title=""/>
              <o:lock v:ext="edit" aspectratio="f"/>
              <v:textbox inset="0mm,0mm,0mm,0mm">
                <w:txbxContent>
                  <w:p w14:paraId="36876DF8">
                    <w:pPr>
                      <w:spacing w:before="0" w:line="223" w:lineRule="exact"/>
                      <w:ind w:left="20" w:right="0" w:firstLine="0"/>
                      <w:jc w:val="left"/>
                      <w:rPr>
                        <w:rFonts w:ascii="Calibri"/>
                        <w:sz w:val="20"/>
                      </w:rPr>
                    </w:pPr>
                    <w:r>
                      <w:rPr>
                        <w:rFonts w:ascii="Calibri"/>
                        <w:spacing w:val="-4"/>
                        <w:sz w:val="20"/>
                      </w:rPr>
                      <w:t>SABS</w:t>
                    </w:r>
                  </w:p>
                </w:txbxContent>
              </v:textbox>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6182995</wp:posOffset>
              </wp:positionH>
              <wp:positionV relativeFrom="page">
                <wp:posOffset>9832975</wp:posOffset>
              </wp:positionV>
              <wp:extent cx="462915" cy="152400"/>
              <wp:effectExtent l="0" t="0" r="0" b="0"/>
              <wp:wrapNone/>
              <wp:docPr id="6" name="Textbox 6"/>
              <wp:cNvGraphicFramePr/>
              <a:graphic xmlns:a="http://schemas.openxmlformats.org/drawingml/2006/main">
                <a:graphicData uri="http://schemas.microsoft.com/office/word/2010/wordprocessingShape">
                  <wps:wsp>
                    <wps:cNvSpPr txBox="1"/>
                    <wps:spPr>
                      <a:xfrm>
                        <a:off x="0" y="0"/>
                        <a:ext cx="462915" cy="152400"/>
                      </a:xfrm>
                      <a:prstGeom prst="rect">
                        <a:avLst/>
                      </a:prstGeom>
                    </wps:spPr>
                    <wps:txbx>
                      <w:txbxContent>
                        <w:p w14:paraId="0DC9AA11">
                          <w:pPr>
                            <w:spacing w:before="0" w:line="223" w:lineRule="exact"/>
                            <w:ind w:left="20" w:right="0" w:firstLine="0"/>
                            <w:jc w:val="left"/>
                            <w:rPr>
                              <w:rFonts w:ascii="Calibri"/>
                              <w:sz w:val="20"/>
                            </w:rPr>
                          </w:pPr>
                          <w:r>
                            <w:rPr>
                              <w:rFonts w:ascii="Calibri"/>
                              <w:sz w:val="20"/>
                            </w:rPr>
                            <w:t>page.</w:t>
                          </w:r>
                          <w:r>
                            <w:rPr>
                              <w:rFonts w:ascii="Calibri"/>
                              <w:spacing w:val="-9"/>
                              <w:sz w:val="20"/>
                            </w:rPr>
                            <w:t xml:space="preserve"> </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486.85pt;margin-top:774.25pt;height:12pt;width:36.45pt;mso-position-horizontal-relative:page;mso-position-vertical-relative:page;z-index:-251655168;mso-width-relative:page;mso-height-relative:page;" filled="f" stroked="f" coordsize="21600,21600" o:gfxdata="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xO0W9wAAAAOAQAADwAAAAAAAAABACAAAAAiAAAAZHJzL2Rvd25yZXYueG1sUEsBAhQAFAAA&#10;AAgAh07iQHCSaW6yAQAAcwMAAA4AAAAAAAAAAQAgAAAAKwEAAGRycy9lMm9Eb2MueG1sUEsFBgAA&#10;AAAGAAYAWQEAAE8FAAAAAA==&#10;">
              <v:fill on="f" focussize="0,0"/>
              <v:stroke on="f"/>
              <v:imagedata o:title=""/>
              <o:lock v:ext="edit" aspectratio="f"/>
              <v:textbox inset="0mm,0mm,0mm,0mm">
                <w:txbxContent>
                  <w:p w14:paraId="0DC9AA11">
                    <w:pPr>
                      <w:spacing w:before="0" w:line="223" w:lineRule="exact"/>
                      <w:ind w:left="20" w:right="0" w:firstLine="0"/>
                      <w:jc w:val="left"/>
                      <w:rPr>
                        <w:rFonts w:ascii="Calibri"/>
                        <w:sz w:val="20"/>
                      </w:rPr>
                    </w:pPr>
                    <w:r>
                      <w:rPr>
                        <w:rFonts w:ascii="Calibri"/>
                        <w:sz w:val="20"/>
                      </w:rPr>
                      <w:t>page.</w:t>
                    </w:r>
                    <w:r>
                      <w:rPr>
                        <w:rFonts w:ascii="Calibri"/>
                        <w:spacing w:val="-9"/>
                        <w:sz w:val="20"/>
                      </w:rPr>
                      <w:t xml:space="preserve"> </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54880A">
    <w:pPr>
      <w:pStyle w:val="13"/>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838835</wp:posOffset>
              </wp:positionH>
              <wp:positionV relativeFrom="page">
                <wp:posOffset>747395</wp:posOffset>
              </wp:positionV>
              <wp:extent cx="5806440" cy="38100"/>
              <wp:effectExtent l="0" t="0" r="0" b="0"/>
              <wp:wrapNone/>
              <wp:docPr id="1" name="Graphic 1"/>
              <wp:cNvGraphicFramePr/>
              <a:graphic xmlns:a="http://schemas.openxmlformats.org/drawingml/2006/main">
                <a:graphicData uri="http://schemas.microsoft.com/office/word/2010/wordprocessingShape">
                  <wps:wsp>
                    <wps:cNvSpPr/>
                    <wps:spPr>
                      <a:xfrm>
                        <a:off x="0" y="0"/>
                        <a:ext cx="5806440" cy="38100"/>
                      </a:xfrm>
                      <a:custGeom>
                        <a:avLst/>
                        <a:gdLst/>
                        <a:ahLst/>
                        <a:cxnLst/>
                        <a:rect l="l" t="t" r="r" b="b"/>
                        <a:pathLst>
                          <a:path w="5806440" h="38100">
                            <a:moveTo>
                              <a:pt x="0" y="38100"/>
                            </a:moveTo>
                            <a:lnTo>
                              <a:pt x="5806440" y="0"/>
                            </a:lnTo>
                          </a:path>
                        </a:pathLst>
                      </a:custGeom>
                      <a:ln w="2895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66.05pt;margin-top:58.85pt;height:3pt;width:457.2pt;mso-position-horizontal-relative:page;mso-position-vertical-relative:page;z-index:-251657216;mso-width-relative:page;mso-height-relative:page;" filled="f" stroked="t" coordsize="5806440,38100" o:gfxdata="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jP9EXaAAAADAEAAA8A&#10;AAAAAAAAAQAgAAAAIgAAAGRycy9kb3ducmV2LnhtbFBLAQIUABQAAAAIAIdO4kBwwOMlFQIAAIoE&#10;AAAOAAAAAAAAAAEAIAAAACkBAABkcnMvZTJvRG9jLnhtbFBLBQYAAAAABgAGAFkBAACwBQAAAAA=&#10;" path="m0,38100l5806440,0e">
              <v:fill on="f" focussize="0,0"/>
              <v:stroke weight="2.28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2939415</wp:posOffset>
              </wp:positionH>
              <wp:positionV relativeFrom="page">
                <wp:posOffset>511175</wp:posOffset>
              </wp:positionV>
              <wp:extent cx="1680845" cy="177800"/>
              <wp:effectExtent l="0" t="0" r="0" b="0"/>
              <wp:wrapNone/>
              <wp:docPr id="2" name="Textbox 2"/>
              <wp:cNvGraphicFramePr/>
              <a:graphic xmlns:a="http://schemas.openxmlformats.org/drawingml/2006/main">
                <a:graphicData uri="http://schemas.microsoft.com/office/word/2010/wordprocessingShape">
                  <wps:wsp>
                    <wps:cNvSpPr txBox="1"/>
                    <wps:spPr>
                      <a:xfrm>
                        <a:off x="0" y="0"/>
                        <a:ext cx="1680845" cy="177800"/>
                      </a:xfrm>
                      <a:prstGeom prst="rect">
                        <a:avLst/>
                      </a:prstGeom>
                    </wps:spPr>
                    <wps:txbx>
                      <w:txbxContent>
                        <w:p w14:paraId="3622943F">
                          <w:pPr>
                            <w:pStyle w:val="13"/>
                            <w:spacing w:line="264" w:lineRule="exact"/>
                            <w:ind w:left="20"/>
                            <w:rPr>
                              <w:rFonts w:hint="default" w:ascii="Calibri"/>
                              <w:lang w:val="en-IN"/>
                            </w:rPr>
                          </w:pPr>
                          <w:r>
                            <w:rPr>
                              <w:rFonts w:hint="default" w:ascii="Calibri"/>
                              <w:lang w:val="en-IN"/>
                            </w:rPr>
                            <w:t xml:space="preserve">                  Tech-Learn</w:t>
                          </w:r>
                        </w:p>
                        <w:p w14:paraId="433D0EBF">
                          <w:pPr>
                            <w:pStyle w:val="13"/>
                            <w:spacing w:line="264" w:lineRule="exact"/>
                            <w:ind w:left="20"/>
                            <w:rPr>
                              <w:rFonts w:hint="default" w:ascii="Calibri"/>
                              <w:lang w:val="en-IN"/>
                            </w:rPr>
                          </w:pPr>
                        </w:p>
                        <w:p w14:paraId="2D126FAA">
                          <w:pPr>
                            <w:pStyle w:val="13"/>
                            <w:spacing w:line="264" w:lineRule="exact"/>
                            <w:ind w:left="20"/>
                            <w:rPr>
                              <w:rFonts w:hint="default" w:ascii="Calibri"/>
                              <w:lang w:val="en-IN"/>
                            </w:rPr>
                          </w:pPr>
                          <w:r>
                            <w:rPr>
                              <w:rFonts w:hint="default" w:ascii="Calibri"/>
                              <w:lang w:val="en-IN"/>
                            </w:rPr>
                            <w:t>- Learn</w:t>
                          </w:r>
                        </w:p>
                        <w:p w14:paraId="3C091707">
                          <w:pPr>
                            <w:pStyle w:val="13"/>
                            <w:spacing w:line="264" w:lineRule="exact"/>
                            <w:ind w:left="20"/>
                            <w:rPr>
                              <w:rFonts w:hint="default" w:ascii="Calibri"/>
                              <w:lang w:val="en-IN"/>
                            </w:rPr>
                          </w:pPr>
                        </w:p>
                      </w:txbxContent>
                    </wps:txbx>
                    <wps:bodyPr wrap="square" lIns="0" tIns="0" rIns="0" bIns="0" rtlCol="0">
                      <a:noAutofit/>
                    </wps:bodyPr>
                  </wps:wsp>
                </a:graphicData>
              </a:graphic>
            </wp:anchor>
          </w:drawing>
        </mc:Choice>
        <mc:Fallback>
          <w:pict>
            <v:shape id="Textbox 2" o:spid="_x0000_s1026" o:spt="202" type="#_x0000_t202" style="position:absolute;left:0pt;margin-left:231.45pt;margin-top:40.25pt;height:14pt;width:132.35pt;mso-position-horizontal-relative:page;mso-position-vertical-relative:page;z-index:-251657216;mso-width-relative:page;mso-height-relative:page;" filled="f" stroked="f" coordsize="21600,21600" o:gfxdata="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jE2K9kAAAAKAQAADwAAAAAAAAABACAAAAAiAAAAZHJzL2Rvd25yZXYueG1sUEsBAhQAFAAAAAgA&#10;h07iQOLswq6yAQAAdAMAAA4AAAAAAAAAAQAgAAAAKAEAAGRycy9lMm9Eb2MueG1sUEsFBgAAAAAG&#10;AAYAWQEAAEwFAAAAAA==&#10;">
              <v:fill on="f" focussize="0,0"/>
              <v:stroke on="f"/>
              <v:imagedata o:title=""/>
              <o:lock v:ext="edit" aspectratio="f"/>
              <v:textbox inset="0mm,0mm,0mm,0mm">
                <w:txbxContent>
                  <w:p w14:paraId="3622943F">
                    <w:pPr>
                      <w:pStyle w:val="13"/>
                      <w:spacing w:line="264" w:lineRule="exact"/>
                      <w:ind w:left="20"/>
                      <w:rPr>
                        <w:rFonts w:hint="default" w:ascii="Calibri"/>
                        <w:lang w:val="en-IN"/>
                      </w:rPr>
                    </w:pPr>
                    <w:r>
                      <w:rPr>
                        <w:rFonts w:hint="default" w:ascii="Calibri"/>
                        <w:lang w:val="en-IN"/>
                      </w:rPr>
                      <w:t xml:space="preserve">                  Tech-Learn</w:t>
                    </w:r>
                  </w:p>
                  <w:p w14:paraId="433D0EBF">
                    <w:pPr>
                      <w:pStyle w:val="13"/>
                      <w:spacing w:line="264" w:lineRule="exact"/>
                      <w:ind w:left="20"/>
                      <w:rPr>
                        <w:rFonts w:hint="default" w:ascii="Calibri"/>
                        <w:lang w:val="en-IN"/>
                      </w:rPr>
                    </w:pPr>
                  </w:p>
                  <w:p w14:paraId="2D126FAA">
                    <w:pPr>
                      <w:pStyle w:val="13"/>
                      <w:spacing w:line="264" w:lineRule="exact"/>
                      <w:ind w:left="20"/>
                      <w:rPr>
                        <w:rFonts w:hint="default" w:ascii="Calibri"/>
                        <w:lang w:val="en-IN"/>
                      </w:rPr>
                    </w:pPr>
                    <w:r>
                      <w:rPr>
                        <w:rFonts w:hint="default" w:ascii="Calibri"/>
                        <w:lang w:val="en-IN"/>
                      </w:rPr>
                      <w:t>- Learn</w:t>
                    </w:r>
                  </w:p>
                  <w:p w14:paraId="3C091707">
                    <w:pPr>
                      <w:pStyle w:val="13"/>
                      <w:spacing w:line="264" w:lineRule="exact"/>
                      <w:ind w:left="20"/>
                      <w:rPr>
                        <w:rFonts w:hint="default" w:ascii="Calibri"/>
                        <w:lang w:val="en-IN"/>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B5372"/>
    <w:multiLevelType w:val="multilevel"/>
    <w:tmpl w:val="845B537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
    <w:nsid w:val="8CAEB125"/>
    <w:multiLevelType w:val="multilevel"/>
    <w:tmpl w:val="8CAEB1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
    <w:nsid w:val="A0F05207"/>
    <w:multiLevelType w:val="multilevel"/>
    <w:tmpl w:val="A0F0520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
    <w:nsid w:val="B23A94A9"/>
    <w:multiLevelType w:val="multilevel"/>
    <w:tmpl w:val="B23A94A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
    <w:nsid w:val="B5E306ED"/>
    <w:multiLevelType w:val="multilevel"/>
    <w:tmpl w:val="B5E306ED"/>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
    <w:nsid w:val="B8CEF35B"/>
    <w:multiLevelType w:val="multilevel"/>
    <w:tmpl w:val="B8CEF35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
    <w:nsid w:val="BB64CFA9"/>
    <w:multiLevelType w:val="multilevel"/>
    <w:tmpl w:val="BB64CFA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
    <w:nsid w:val="BF205925"/>
    <w:multiLevelType w:val="multilevel"/>
    <w:tmpl w:val="BF2059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
    <w:nsid w:val="C0915F4F"/>
    <w:multiLevelType w:val="multilevel"/>
    <w:tmpl w:val="C0915F4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9">
    <w:nsid w:val="CF092B84"/>
    <w:multiLevelType w:val="multilevel"/>
    <w:tmpl w:val="CF092B8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0">
    <w:nsid w:val="E504947C"/>
    <w:multiLevelType w:val="multilevel"/>
    <w:tmpl w:val="E504947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1">
    <w:nsid w:val="F689643B"/>
    <w:multiLevelType w:val="multilevel"/>
    <w:tmpl w:val="F689643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2">
    <w:nsid w:val="FEC2EA36"/>
    <w:multiLevelType w:val="multilevel"/>
    <w:tmpl w:val="FEC2EA3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3">
    <w:nsid w:val="0053208E"/>
    <w:multiLevelType w:val="multilevel"/>
    <w:tmpl w:val="0053208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4">
    <w:nsid w:val="03A63A41"/>
    <w:multiLevelType w:val="multilevel"/>
    <w:tmpl w:val="03A63A41"/>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5">
    <w:nsid w:val="03D62ECE"/>
    <w:multiLevelType w:val="multilevel"/>
    <w:tmpl w:val="03D62EC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6">
    <w:nsid w:val="0709FD3E"/>
    <w:multiLevelType w:val="multilevel"/>
    <w:tmpl w:val="0709FD3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7">
    <w:nsid w:val="0CEF100B"/>
    <w:multiLevelType w:val="multilevel"/>
    <w:tmpl w:val="0CEF100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8">
    <w:nsid w:val="12EADF99"/>
    <w:multiLevelType w:val="multilevel"/>
    <w:tmpl w:val="12EADF9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9">
    <w:nsid w:val="18F74015"/>
    <w:multiLevelType w:val="multilevel"/>
    <w:tmpl w:val="18F7401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0">
    <w:nsid w:val="1ACDE60F"/>
    <w:multiLevelType w:val="multilevel"/>
    <w:tmpl w:val="1ACDE60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1">
    <w:nsid w:val="25B654F3"/>
    <w:multiLevelType w:val="multilevel"/>
    <w:tmpl w:val="25B654F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2">
    <w:nsid w:val="30A0AC00"/>
    <w:multiLevelType w:val="multilevel"/>
    <w:tmpl w:val="30A0AC0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3">
    <w:nsid w:val="30FC5B15"/>
    <w:multiLevelType w:val="multilevel"/>
    <w:tmpl w:val="30FC5B1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4">
    <w:nsid w:val="322D85CA"/>
    <w:multiLevelType w:val="multilevel"/>
    <w:tmpl w:val="322D85C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5">
    <w:nsid w:val="35E83B33"/>
    <w:multiLevelType w:val="multilevel"/>
    <w:tmpl w:val="35E83B3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6">
    <w:nsid w:val="3B8127DF"/>
    <w:multiLevelType w:val="multilevel"/>
    <w:tmpl w:val="3B8127D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7">
    <w:nsid w:val="4C3D7A74"/>
    <w:multiLevelType w:val="multilevel"/>
    <w:tmpl w:val="4C3D7A7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8">
    <w:nsid w:val="59ADCABA"/>
    <w:multiLevelType w:val="multilevel"/>
    <w:tmpl w:val="59ADCAB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9">
    <w:nsid w:val="5E29AB5A"/>
    <w:multiLevelType w:val="multilevel"/>
    <w:tmpl w:val="5E29AB5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0">
    <w:nsid w:val="5FFFB1A7"/>
    <w:multiLevelType w:val="multilevel"/>
    <w:tmpl w:val="5FFFB1A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1">
    <w:nsid w:val="65CD0074"/>
    <w:multiLevelType w:val="multilevel"/>
    <w:tmpl w:val="65CD007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2">
    <w:nsid w:val="700FDCEF"/>
    <w:multiLevelType w:val="multilevel"/>
    <w:tmpl w:val="700FDCE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3">
    <w:nsid w:val="74BEF22F"/>
    <w:multiLevelType w:val="multilevel"/>
    <w:tmpl w:val="74BEF22F"/>
    <w:lvl w:ilvl="0" w:tentative="0">
      <w:start w:val="9"/>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4">
    <w:nsid w:val="74C28B35"/>
    <w:multiLevelType w:val="multilevel"/>
    <w:tmpl w:val="74C28B3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5">
    <w:nsid w:val="79AA4FA4"/>
    <w:multiLevelType w:val="multilevel"/>
    <w:tmpl w:val="79AA4FA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num w:numId="1">
    <w:abstractNumId w:val="23"/>
  </w:num>
  <w:num w:numId="2">
    <w:abstractNumId w:val="35"/>
  </w:num>
  <w:num w:numId="3">
    <w:abstractNumId w:val="6"/>
  </w:num>
  <w:num w:numId="4">
    <w:abstractNumId w:val="5"/>
  </w:num>
  <w:num w:numId="5">
    <w:abstractNumId w:val="29"/>
  </w:num>
  <w:num w:numId="6">
    <w:abstractNumId w:val="0"/>
  </w:num>
  <w:num w:numId="7">
    <w:abstractNumId w:val="20"/>
  </w:num>
  <w:num w:numId="8">
    <w:abstractNumId w:val="1"/>
  </w:num>
  <w:num w:numId="9">
    <w:abstractNumId w:val="30"/>
  </w:num>
  <w:num w:numId="10">
    <w:abstractNumId w:val="34"/>
  </w:num>
  <w:num w:numId="11">
    <w:abstractNumId w:val="27"/>
  </w:num>
  <w:num w:numId="12">
    <w:abstractNumId w:val="24"/>
  </w:num>
  <w:num w:numId="13">
    <w:abstractNumId w:val="31"/>
  </w:num>
  <w:num w:numId="14">
    <w:abstractNumId w:val="16"/>
  </w:num>
  <w:num w:numId="15">
    <w:abstractNumId w:val="17"/>
  </w:num>
  <w:num w:numId="16">
    <w:abstractNumId w:val="25"/>
  </w:num>
  <w:num w:numId="17">
    <w:abstractNumId w:val="14"/>
  </w:num>
  <w:num w:numId="18">
    <w:abstractNumId w:val="8"/>
  </w:num>
  <w:num w:numId="19">
    <w:abstractNumId w:val="18"/>
  </w:num>
  <w:num w:numId="20">
    <w:abstractNumId w:val="3"/>
  </w:num>
  <w:num w:numId="21">
    <w:abstractNumId w:val="26"/>
  </w:num>
  <w:num w:numId="22">
    <w:abstractNumId w:val="2"/>
  </w:num>
  <w:num w:numId="23">
    <w:abstractNumId w:val="11"/>
  </w:num>
  <w:num w:numId="24">
    <w:abstractNumId w:val="22"/>
  </w:num>
  <w:num w:numId="25">
    <w:abstractNumId w:val="12"/>
  </w:num>
  <w:num w:numId="26">
    <w:abstractNumId w:val="19"/>
  </w:num>
  <w:num w:numId="27">
    <w:abstractNumId w:val="32"/>
  </w:num>
  <w:num w:numId="28">
    <w:abstractNumId w:val="10"/>
  </w:num>
  <w:num w:numId="29">
    <w:abstractNumId w:val="33"/>
  </w:num>
  <w:num w:numId="30">
    <w:abstractNumId w:val="13"/>
  </w:num>
  <w:num w:numId="31">
    <w:abstractNumId w:val="9"/>
  </w:num>
  <w:num w:numId="32">
    <w:abstractNumId w:val="28"/>
  </w:num>
  <w:num w:numId="33">
    <w:abstractNumId w:val="7"/>
  </w:num>
  <w:num w:numId="34">
    <w:abstractNumId w:val="4"/>
  </w:num>
  <w:num w:numId="35">
    <w:abstractNumId w:val="1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8F73DF8"/>
    <w:rsid w:val="19DB757A"/>
    <w:rsid w:val="1A3F49B0"/>
    <w:rsid w:val="1FB72418"/>
    <w:rsid w:val="27C94452"/>
    <w:rsid w:val="288D1679"/>
    <w:rsid w:val="390000F9"/>
    <w:rsid w:val="3C0C7C67"/>
    <w:rsid w:val="3CD36D59"/>
    <w:rsid w:val="41A85B76"/>
    <w:rsid w:val="474E7388"/>
    <w:rsid w:val="485D476D"/>
    <w:rsid w:val="568056C2"/>
    <w:rsid w:val="5A705C3B"/>
    <w:rsid w:val="64375183"/>
    <w:rsid w:val="65B83C96"/>
    <w:rsid w:val="6B875561"/>
    <w:rsid w:val="74813A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link w:val="17"/>
    <w:qFormat/>
    <w:uiPriority w:val="1"/>
    <w:pPr>
      <w:ind w:left="165"/>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165"/>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ind w:left="165"/>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1156"/>
      <w:outlineLvl w:val="4"/>
    </w:pPr>
    <w:rPr>
      <w:rFonts w:ascii="Times New Roman" w:hAnsi="Times New Roman" w:eastAsia="Times New Roman" w:cs="Times New Roman"/>
      <w:b/>
      <w:bCs/>
      <w:sz w:val="24"/>
      <w:szCs w:val="24"/>
      <w:lang w:val="en-US" w:eastAsia="en-US" w:bidi="ar-SA"/>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156" w:hanging="360"/>
    </w:pPr>
    <w:rPr>
      <w:rFonts w:ascii="Times New Roman" w:hAnsi="Times New Roman" w:eastAsia="Times New Roman" w:cs="Times New Roman"/>
      <w:lang w:val="en-US" w:eastAsia="en-US" w:bidi="ar-SA"/>
    </w:rPr>
  </w:style>
  <w:style w:type="paragraph" w:customStyle="1" w:styleId="16">
    <w:name w:val="Table Paragraph"/>
    <w:basedOn w:val="1"/>
    <w:qFormat/>
    <w:uiPriority w:val="1"/>
    <w:rPr>
      <w:rFonts w:ascii="Times New Roman" w:hAnsi="Times New Roman" w:eastAsia="Times New Roman" w:cs="Times New Roman"/>
      <w:lang w:val="en-US" w:eastAsia="en-US" w:bidi="ar-SA"/>
    </w:rPr>
  </w:style>
  <w:style w:type="character" w:customStyle="1" w:styleId="17">
    <w:name w:val="Heading 1 Char"/>
    <w:link w:val="2"/>
    <w:uiPriority w:val="1"/>
    <w:rPr>
      <w:rFonts w:ascii="Times New Roman" w:hAnsi="Times New Roman" w:eastAsia="Times New Roman" w:cs="Times New Roman"/>
      <w:b/>
      <w:bCs/>
      <w:sz w:val="32"/>
      <w:szCs w:val="3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TotalTime>43</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2025-05-18T10:44:00Z</dcterms:created>
  <dc:creator>Nandini U</dc:creator>
  <cp:lastModifiedBy>Vivek Vic</cp:lastModifiedBy>
  <dcterms:modified xsi:type="dcterms:W3CDTF">2025-05-19T03:06:32Z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2024-07-03T00:00:00Z</vt:filetime>
  </property>
  <property fmtid="{D5CDD505-2E9C-101B-9397-08002B2CF9AE}" pid="3" name="Creator">
    <vt:lpwstr>Microsoft® Word 2016</vt:lpwstr>
  </property>
  <property fmtid="{D5CDD505-2E9C-101B-9397-08002B2CF9AE}" pid="4" name="LastSaved">
    <vt:filetime>2025-05-18T00:00:00Z</vt:filetime>
  </property>
  <property fmtid="{D5CDD505-2E9C-101B-9397-08002B2CF9AE}" pid="5" name="Producer">
    <vt:lpwstr>Microsoft® Word 2016</vt:lpwstr>
  </property>
  <property fmtid="{D5CDD505-2E9C-101B-9397-08002B2CF9AE}" pid="6" name="KSOProductBuildVer">
    <vt:lpwstr>1033-12.2.0.21179</vt:lpwstr>
  </property>
  <property fmtid="{D5CDD505-2E9C-101B-9397-08002B2CF9AE}" pid="7" name="ICV">
    <vt:lpwstr>6854D73D1766455CBAF1AFB8DF72A7FA_13</vt:lpwstr>
  </property>
</Properties>
</file>